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1F47" w14:textId="77777777" w:rsidR="004B397D" w:rsidRDefault="009521B1">
      <w:pPr>
        <w:pStyle w:val="Heading1"/>
      </w:pPr>
      <w:r>
        <w:t>SIMATS</w:t>
      </w:r>
      <w:r>
        <w:rPr>
          <w:spacing w:val="-2"/>
        </w:rPr>
        <w:t xml:space="preserve"> ENGINEERING</w:t>
      </w:r>
    </w:p>
    <w:p w14:paraId="6AACD3BD" w14:textId="77777777" w:rsidR="004B397D" w:rsidRDefault="009521B1">
      <w:pPr>
        <w:pStyle w:val="Heading3"/>
      </w:pPr>
      <w:r>
        <w:t>CO1-ASSESSMENT</w:t>
      </w:r>
      <w:r>
        <w:rPr>
          <w:spacing w:val="-5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INTERPRETATION</w:t>
      </w:r>
    </w:p>
    <w:p w14:paraId="0343D78D" w14:textId="77777777" w:rsidR="004B397D" w:rsidRDefault="004B397D">
      <w:pPr>
        <w:pStyle w:val="BodyText"/>
        <w:spacing w:before="255"/>
        <w:rPr>
          <w:b/>
          <w:sz w:val="24"/>
        </w:rPr>
      </w:pPr>
    </w:p>
    <w:p w14:paraId="5CB0E030" w14:textId="4808764B" w:rsidR="004B397D" w:rsidRDefault="009521B1">
      <w:pPr>
        <w:spacing w:line="309" w:lineRule="auto"/>
        <w:ind w:right="6059"/>
        <w:rPr>
          <w:sz w:val="24"/>
        </w:rPr>
      </w:pPr>
      <w:r>
        <w:rPr>
          <w:b/>
          <w:sz w:val="24"/>
        </w:rPr>
        <w:t xml:space="preserve">Student Name: </w:t>
      </w:r>
      <w:r w:rsidR="00B25D33" w:rsidRPr="00B25D33">
        <w:rPr>
          <w:bCs/>
          <w:sz w:val="24"/>
        </w:rPr>
        <w:t>B. Sai Manoj Ku</w:t>
      </w:r>
      <w:r w:rsidR="00B25D33">
        <w:rPr>
          <w:bCs/>
          <w:sz w:val="24"/>
        </w:rPr>
        <w:t>mar</w:t>
      </w:r>
      <w:r>
        <w:rPr>
          <w:b/>
          <w:sz w:val="24"/>
        </w:rPr>
        <w:t xml:space="preserve">    Register Number:</w:t>
      </w:r>
      <w:r>
        <w:rPr>
          <w:sz w:val="24"/>
        </w:rPr>
        <w:t>192411</w:t>
      </w:r>
      <w:r w:rsidR="00BC12D3">
        <w:rPr>
          <w:sz w:val="24"/>
        </w:rPr>
        <w:t>251</w:t>
      </w:r>
      <w:r>
        <w:rPr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Internet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Programming </w:t>
      </w:r>
      <w:r>
        <w:rPr>
          <w:b/>
          <w:sz w:val="24"/>
        </w:rPr>
        <w:t xml:space="preserve">Course Code: </w:t>
      </w:r>
      <w:r>
        <w:rPr>
          <w:sz w:val="24"/>
        </w:rPr>
        <w:t>CSA4308</w:t>
      </w:r>
    </w:p>
    <w:p w14:paraId="0895727A" w14:textId="77777777" w:rsidR="004B397D" w:rsidRDefault="004B397D">
      <w:pPr>
        <w:pStyle w:val="BodyText"/>
        <w:spacing w:before="0"/>
        <w:rPr>
          <w:sz w:val="24"/>
        </w:rPr>
      </w:pPr>
    </w:p>
    <w:p w14:paraId="68555F0D" w14:textId="77777777" w:rsidR="004B397D" w:rsidRDefault="004B397D">
      <w:pPr>
        <w:pStyle w:val="BodyText"/>
        <w:spacing w:before="21"/>
        <w:rPr>
          <w:sz w:val="24"/>
        </w:rPr>
      </w:pPr>
    </w:p>
    <w:p w14:paraId="2E2C606C" w14:textId="77777777" w:rsidR="004B397D" w:rsidRDefault="009521B1">
      <w:pPr>
        <w:pStyle w:val="Heading2"/>
        <w:numPr>
          <w:ilvl w:val="0"/>
          <w:numId w:val="1"/>
        </w:numPr>
        <w:tabs>
          <w:tab w:val="left" w:pos="258"/>
        </w:tabs>
        <w:spacing w:before="1"/>
        <w:ind w:left="258" w:hanging="258"/>
        <w:jc w:val="both"/>
      </w:pPr>
      <w:r>
        <w:t>HTTP</w:t>
      </w:r>
      <w:r>
        <w:rPr>
          <w:spacing w:val="-7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777BDBE2" w14:textId="77777777" w:rsidR="004B397D" w:rsidRDefault="009521B1">
      <w:pPr>
        <w:pStyle w:val="Heading4"/>
        <w:spacing w:before="218"/>
        <w:ind w:left="0" w:firstLine="0"/>
        <w:jc w:val="left"/>
      </w:pPr>
      <w:r>
        <w:t>Given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65AF6655" w14:textId="77777777" w:rsidR="004B397D" w:rsidRDefault="009521B1">
      <w:pPr>
        <w:spacing w:before="124"/>
        <w:rPr>
          <w:sz w:val="21"/>
        </w:rPr>
      </w:pPr>
      <w:r>
        <w:rPr>
          <w:sz w:val="21"/>
        </w:rPr>
        <w:t>HTTP/1.1</w:t>
      </w:r>
      <w:r>
        <w:rPr>
          <w:spacing w:val="-5"/>
          <w:sz w:val="21"/>
        </w:rPr>
        <w:t xml:space="preserve"> </w:t>
      </w:r>
      <w:r>
        <w:rPr>
          <w:sz w:val="21"/>
        </w:rPr>
        <w:t>200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OK</w:t>
      </w:r>
    </w:p>
    <w:p w14:paraId="14F5C730" w14:textId="77777777" w:rsidR="004B397D" w:rsidRDefault="009521B1">
      <w:pPr>
        <w:spacing w:before="59"/>
        <w:rPr>
          <w:sz w:val="21"/>
        </w:rPr>
      </w:pPr>
      <w:r>
        <w:rPr>
          <w:sz w:val="21"/>
        </w:rPr>
        <w:t>Date:</w:t>
      </w:r>
      <w:r>
        <w:rPr>
          <w:spacing w:val="-5"/>
          <w:sz w:val="21"/>
        </w:rPr>
        <w:t xml:space="preserve"> </w:t>
      </w:r>
      <w:r>
        <w:rPr>
          <w:sz w:val="21"/>
        </w:rPr>
        <w:t>Mon,</w:t>
      </w:r>
      <w:r>
        <w:rPr>
          <w:spacing w:val="-5"/>
          <w:sz w:val="21"/>
        </w:rPr>
        <w:t xml:space="preserve"> </w:t>
      </w:r>
      <w:r>
        <w:rPr>
          <w:sz w:val="21"/>
        </w:rPr>
        <w:t>01</w:t>
      </w:r>
      <w:r>
        <w:rPr>
          <w:spacing w:val="-4"/>
          <w:sz w:val="21"/>
        </w:rPr>
        <w:t xml:space="preserve"> </w:t>
      </w:r>
      <w:r>
        <w:rPr>
          <w:sz w:val="21"/>
        </w:rPr>
        <w:t>Apr</w:t>
      </w:r>
      <w:r>
        <w:rPr>
          <w:spacing w:val="-3"/>
          <w:sz w:val="21"/>
        </w:rPr>
        <w:t xml:space="preserve"> </w:t>
      </w:r>
      <w:r>
        <w:rPr>
          <w:sz w:val="21"/>
        </w:rPr>
        <w:t>2026</w:t>
      </w:r>
      <w:r>
        <w:rPr>
          <w:spacing w:val="-4"/>
          <w:sz w:val="21"/>
        </w:rPr>
        <w:t xml:space="preserve"> </w:t>
      </w:r>
      <w:r>
        <w:rPr>
          <w:sz w:val="21"/>
        </w:rPr>
        <w:t>10:00:00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GMT</w:t>
      </w:r>
    </w:p>
    <w:p w14:paraId="33E73D07" w14:textId="77777777" w:rsidR="004B397D" w:rsidRDefault="009521B1">
      <w:pPr>
        <w:spacing w:before="61" w:line="300" w:lineRule="auto"/>
        <w:ind w:right="7680"/>
        <w:rPr>
          <w:sz w:val="21"/>
        </w:rPr>
      </w:pPr>
      <w:r>
        <w:rPr>
          <w:sz w:val="21"/>
        </w:rPr>
        <w:t>Content-Type:</w:t>
      </w:r>
      <w:r>
        <w:rPr>
          <w:spacing w:val="-14"/>
          <w:sz w:val="21"/>
        </w:rPr>
        <w:t xml:space="preserve"> </w:t>
      </w:r>
      <w:r>
        <w:rPr>
          <w:sz w:val="21"/>
        </w:rPr>
        <w:t>text/html Content-Length: -150 Connection: keep-alive</w:t>
      </w:r>
    </w:p>
    <w:p w14:paraId="491CFF0C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158"/>
        <w:ind w:left="345" w:hanging="345"/>
        <w:jc w:val="both"/>
      </w:pPr>
      <w:r>
        <w:t>Incorrect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Fields</w:t>
      </w:r>
    </w:p>
    <w:p w14:paraId="78715077" w14:textId="77777777" w:rsidR="004B397D" w:rsidRDefault="009521B1">
      <w:pPr>
        <w:pStyle w:val="BodyText"/>
        <w:spacing w:before="121" w:line="300" w:lineRule="auto"/>
        <w:ind w:right="356"/>
        <w:jc w:val="both"/>
      </w:pPr>
      <w:r>
        <w:t>On inspecting the header field by field, the Date, Content-Type, and Connection fields are syntactically valid and well-formed. The single invalid field is Content-Length: -150. The HTTP specification defines Content-Length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non-negative</w:t>
      </w:r>
      <w:r>
        <w:rPr>
          <w:spacing w:val="-9"/>
        </w:rPr>
        <w:t xml:space="preserve"> </w:t>
      </w:r>
      <w:r>
        <w:t>integer</w:t>
      </w:r>
      <w:r>
        <w:rPr>
          <w:spacing w:val="-11"/>
        </w:rPr>
        <w:t xml:space="preserve"> </w:t>
      </w:r>
      <w:r>
        <w:t>representing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bytes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t>body;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negative value such as -150 is not a legal value for this field and violates RFC 9110.</w:t>
      </w:r>
    </w:p>
    <w:p w14:paraId="2E28CEA8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ind w:left="345" w:hanging="345"/>
        <w:jc w:val="both"/>
      </w:pP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Content-Length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Impact</w:t>
      </w:r>
    </w:p>
    <w:p w14:paraId="6E8CCC62" w14:textId="77777777" w:rsidR="004B397D" w:rsidRDefault="009521B1">
      <w:pPr>
        <w:pStyle w:val="BodyText"/>
        <w:spacing w:before="124" w:line="300" w:lineRule="auto"/>
        <w:ind w:right="354"/>
        <w:jc w:val="both"/>
      </w:pPr>
      <w:r>
        <w:t>Content-Length tells the receiving client</w:t>
      </w:r>
      <w:r>
        <w:rPr>
          <w:spacing w:val="-1"/>
        </w:rPr>
        <w:t xml:space="preserve"> </w:t>
      </w:r>
      <w:r>
        <w:t>exactly how</w:t>
      </w:r>
      <w:r>
        <w:rPr>
          <w:spacing w:val="-2"/>
        </w:rPr>
        <w:t xml:space="preserve"> </w:t>
      </w:r>
      <w:r>
        <w:t>many bytes of body data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expect after the headers, so the client knows when the response has finished arriving, especially over a persistent (keep-alive) connection where the socket is not closed after each response. A negative value is meaningless as a byte count, so a compliant client or intermediary (proxy, browser, load balancer) cannot correctly determine where the response body ends.</w:t>
      </w:r>
    </w:p>
    <w:p w14:paraId="2A89C523" w14:textId="77777777" w:rsidR="004B397D" w:rsidRDefault="009521B1">
      <w:pPr>
        <w:pStyle w:val="BodyText"/>
        <w:spacing w:before="159" w:line="300" w:lineRule="auto"/>
        <w:ind w:right="354"/>
        <w:jc w:val="both"/>
      </w:pPr>
      <w:r>
        <w:t>The practical</w:t>
      </w:r>
      <w:r>
        <w:rPr>
          <w:spacing w:val="-4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includes:</w:t>
      </w:r>
      <w:r>
        <w:rPr>
          <w:spacing w:val="-1"/>
        </w:rPr>
        <w:t xml:space="preserve"> </w:t>
      </w:r>
      <w:r>
        <w:t>the browser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reject</w:t>
      </w:r>
      <w:r>
        <w:rPr>
          <w:spacing w:val="-1"/>
        </w:rPr>
        <w:t xml:space="preserve"> </w:t>
      </w:r>
      <w:r>
        <w:t>the response</w:t>
      </w:r>
      <w:r>
        <w:rPr>
          <w:spacing w:val="-2"/>
        </w:rPr>
        <w:t xml:space="preserve"> </w:t>
      </w:r>
      <w:r>
        <w:t>outright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malformed;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 keep-alive connection the client may wait indefinitely</w:t>
      </w:r>
      <w:r>
        <w:rPr>
          <w:spacing w:val="-2"/>
        </w:rPr>
        <w:t xml:space="preserve"> </w:t>
      </w:r>
      <w:r>
        <w:t>for bytes</w:t>
      </w:r>
      <w:r>
        <w:rPr>
          <w:spacing w:val="-2"/>
        </w:rPr>
        <w:t xml:space="preserve"> </w:t>
      </w:r>
      <w:r>
        <w:t>that will never arrive, or conversely</w:t>
      </w:r>
      <w:r>
        <w:rPr>
          <w:spacing w:val="-2"/>
        </w:rPr>
        <w:t xml:space="preserve"> </w:t>
      </w:r>
      <w:r>
        <w:t>truncate/misread the body, corrupting the page content; downstream caches and proxies may refuse to cache or forward the response; and in the worst case this class of error is associated with request/response smuggling vulnerabilities, since disagreement between server and intermediary about body length can be exploited.</w:t>
      </w:r>
    </w:p>
    <w:p w14:paraId="025C9B2C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ind w:left="345" w:hanging="345"/>
        <w:jc w:val="both"/>
      </w:pPr>
      <w:r>
        <w:t>Does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Correctness?</w:t>
      </w:r>
    </w:p>
    <w:p w14:paraId="35B99717" w14:textId="77777777" w:rsidR="004B397D" w:rsidRDefault="009521B1">
      <w:pPr>
        <w:pStyle w:val="BodyText"/>
        <w:spacing w:before="124" w:line="300" w:lineRule="auto"/>
        <w:ind w:right="356"/>
        <w:jc w:val="both"/>
      </w:pPr>
      <w:r>
        <w:t>The</w:t>
      </w:r>
      <w:r>
        <w:rPr>
          <w:spacing w:val="-4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200</w:t>
      </w:r>
      <w:r>
        <w:rPr>
          <w:spacing w:val="-9"/>
        </w:rPr>
        <w:t xml:space="preserve"> </w:t>
      </w:r>
      <w:r>
        <w:t>OK,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asserts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succeeded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being returned.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inconsistent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malformed</w:t>
      </w:r>
      <w:r>
        <w:rPr>
          <w:spacing w:val="-9"/>
        </w:rPr>
        <w:t xml:space="preserve"> </w:t>
      </w:r>
      <w:r>
        <w:t>Content-Length</w:t>
      </w:r>
      <w:r>
        <w:rPr>
          <w:spacing w:val="-10"/>
        </w:rPr>
        <w:t xml:space="preserve"> </w:t>
      </w:r>
      <w:r>
        <w:t>value.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simultaneously be</w:t>
      </w:r>
      <w:r>
        <w:rPr>
          <w:spacing w:val="-12"/>
        </w:rPr>
        <w:t xml:space="preserve"> </w:t>
      </w:r>
      <w:r>
        <w:t>fully</w:t>
      </w:r>
      <w:r>
        <w:rPr>
          <w:spacing w:val="-12"/>
        </w:rPr>
        <w:t xml:space="preserve"> </w:t>
      </w:r>
      <w:r>
        <w:t>successful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contain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header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violates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protocol</w:t>
      </w:r>
      <w:r>
        <w:rPr>
          <w:spacing w:val="-11"/>
        </w:rPr>
        <w:t xml:space="preserve"> </w:t>
      </w:r>
      <w:r>
        <w:t>specification.</w:t>
      </w:r>
      <w:r>
        <w:rPr>
          <w:spacing w:val="-12"/>
        </w:rPr>
        <w:t xml:space="preserve"> </w:t>
      </w:r>
      <w:r>
        <w:t>Strictly</w:t>
      </w:r>
      <w:r>
        <w:rPr>
          <w:spacing w:val="-12"/>
        </w:rPr>
        <w:t xml:space="preserve"> </w:t>
      </w:r>
      <w:r>
        <w:t>speaking,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server</w:t>
      </w:r>
    </w:p>
    <w:p w14:paraId="2BE6185D" w14:textId="77777777" w:rsidR="004B397D" w:rsidRDefault="004B397D">
      <w:pPr>
        <w:pStyle w:val="BodyText"/>
        <w:spacing w:line="300" w:lineRule="auto"/>
        <w:jc w:val="both"/>
        <w:sectPr w:rsidR="004B397D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35416B72" w14:textId="77777777" w:rsidR="004B397D" w:rsidRDefault="009521B1">
      <w:pPr>
        <w:pStyle w:val="BodyText"/>
        <w:spacing w:before="61" w:line="300" w:lineRule="auto"/>
        <w:ind w:right="358"/>
        <w:jc w:val="both"/>
      </w:pPr>
      <w:r>
        <w:lastRenderedPageBreak/>
        <w:t>has</w:t>
      </w:r>
      <w:r>
        <w:rPr>
          <w:spacing w:val="-2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internally</w:t>
      </w:r>
      <w:r>
        <w:rPr>
          <w:spacing w:val="-5"/>
        </w:rPr>
        <w:t xml:space="preserve"> </w:t>
      </w:r>
      <w:r>
        <w:t>inconsistent</w:t>
      </w:r>
      <w:r>
        <w:rPr>
          <w:spacing w:val="-1"/>
        </w:rPr>
        <w:t xml:space="preserve"> </w:t>
      </w:r>
      <w:r>
        <w:t>response: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(200</w:t>
      </w:r>
      <w:r>
        <w:rPr>
          <w:spacing w:val="-2"/>
        </w:rPr>
        <w:t xml:space="preserve"> </w:t>
      </w:r>
      <w:r>
        <w:t>OK)</w:t>
      </w:r>
      <w:r>
        <w:rPr>
          <w:spacing w:val="-2"/>
        </w:rPr>
        <w:t xml:space="preserve"> </w:t>
      </w:r>
      <w:r>
        <w:t>promises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response, but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syntactic</w:t>
      </w:r>
      <w:r>
        <w:rPr>
          <w:spacing w:val="-14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(a</w:t>
      </w:r>
      <w:r>
        <w:rPr>
          <w:spacing w:val="-14"/>
        </w:rPr>
        <w:t xml:space="preserve"> </w:t>
      </w:r>
      <w:r>
        <w:t>negative</w:t>
      </w:r>
      <w:r>
        <w:rPr>
          <w:spacing w:val="-14"/>
        </w:rPr>
        <w:t xml:space="preserve"> </w:t>
      </w:r>
      <w:r>
        <w:t>Content-Length)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invalid,</w:t>
      </w:r>
      <w:r>
        <w:rPr>
          <w:spacing w:val="-14"/>
        </w:rPr>
        <w:t xml:space="preserve"> </w:t>
      </w:r>
      <w:r>
        <w:t>so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whole</w:t>
      </w:r>
      <w:r>
        <w:rPr>
          <w:spacing w:val="-14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trusted or correctly processed by the client.</w:t>
      </w:r>
    </w:p>
    <w:p w14:paraId="29C3CF14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218"/>
        <w:ind w:left="345" w:hanging="345"/>
      </w:pPr>
      <w:r>
        <w:t>Suggested</w:t>
      </w:r>
      <w:r>
        <w:rPr>
          <w:spacing w:val="-4"/>
        </w:rPr>
        <w:t xml:space="preserve"> </w:t>
      </w:r>
      <w:r>
        <w:rPr>
          <w:spacing w:val="-2"/>
        </w:rPr>
        <w:t>Corrections</w:t>
      </w:r>
    </w:p>
    <w:p w14:paraId="57EC03DD" w14:textId="77777777" w:rsidR="004B397D" w:rsidRDefault="009521B1">
      <w:pPr>
        <w:pStyle w:val="ListParagraph"/>
        <w:numPr>
          <w:ilvl w:val="0"/>
          <w:numId w:val="2"/>
        </w:numPr>
        <w:tabs>
          <w:tab w:val="left" w:pos="354"/>
          <w:tab w:val="left" w:pos="420"/>
        </w:tabs>
        <w:spacing w:before="122" w:line="290" w:lineRule="auto"/>
        <w:ind w:right="809" w:hanging="341"/>
      </w:pPr>
      <w:r>
        <w:t>Replace</w:t>
      </w:r>
      <w:r>
        <w:rPr>
          <w:spacing w:val="-3"/>
        </w:rPr>
        <w:t xml:space="preserve"> </w:t>
      </w:r>
      <w:r>
        <w:t>Content-Length:</w:t>
      </w:r>
      <w:r>
        <w:rPr>
          <w:spacing w:val="-1"/>
        </w:rPr>
        <w:t xml:space="preserve"> </w:t>
      </w:r>
      <w:r>
        <w:t>-150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actual,</w:t>
      </w:r>
      <w:r>
        <w:rPr>
          <w:spacing w:val="-3"/>
        </w:rPr>
        <w:t xml:space="preserve"> </w:t>
      </w:r>
      <w:r>
        <w:t>accurate,</w:t>
      </w:r>
      <w:r>
        <w:rPr>
          <w:spacing w:val="-3"/>
        </w:rPr>
        <w:t xml:space="preserve"> </w:t>
      </w:r>
      <w:r>
        <w:t>non-negative</w:t>
      </w:r>
      <w:r>
        <w:rPr>
          <w:spacing w:val="-3"/>
        </w:rPr>
        <w:t xml:space="preserve"> </w:t>
      </w:r>
      <w:r>
        <w:t>byte</w:t>
      </w:r>
      <w:r>
        <w:rPr>
          <w:spacing w:val="-5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response body, e.g., Content-Length: 150 (calculated from the real body size).</w:t>
      </w:r>
    </w:p>
    <w:p w14:paraId="145D07B6" w14:textId="77777777" w:rsidR="004B397D" w:rsidRDefault="009521B1">
      <w:pPr>
        <w:pStyle w:val="ListParagraph"/>
        <w:numPr>
          <w:ilvl w:val="0"/>
          <w:numId w:val="2"/>
        </w:numPr>
        <w:tabs>
          <w:tab w:val="left" w:pos="354"/>
          <w:tab w:val="left" w:pos="420"/>
        </w:tabs>
        <w:spacing w:before="88" w:line="290" w:lineRule="auto"/>
        <w:ind w:right="645" w:hanging="341"/>
      </w:pPr>
      <w:r>
        <w:t>If the exact body length cannot be known in advance (e.g., for dynamically generated or streamed content),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Content-Length</w:t>
      </w:r>
      <w:r>
        <w:rPr>
          <w:spacing w:val="-6"/>
        </w:rPr>
        <w:t xml:space="preserve"> </w:t>
      </w:r>
      <w:r>
        <w:t>entirely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Transfer-Encoding:</w:t>
      </w:r>
      <w:r>
        <w:rPr>
          <w:spacing w:val="-2"/>
        </w:rPr>
        <w:t xml:space="preserve"> </w:t>
      </w:r>
      <w:r>
        <w:t>chunked,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lets the server send the body in chunks without pre-declaring its total size.</w:t>
      </w:r>
    </w:p>
    <w:p w14:paraId="4FFD7D19" w14:textId="77777777" w:rsidR="004B397D" w:rsidRDefault="009521B1">
      <w:pPr>
        <w:pStyle w:val="ListParagraph"/>
        <w:numPr>
          <w:ilvl w:val="0"/>
          <w:numId w:val="2"/>
        </w:numPr>
        <w:tabs>
          <w:tab w:val="left" w:pos="354"/>
          <w:tab w:val="left" w:pos="420"/>
        </w:tabs>
        <w:spacing w:before="90" w:line="290" w:lineRule="auto"/>
        <w:ind w:right="1055" w:hanging="341"/>
      </w:pPr>
      <w:r>
        <w:t>Add</w:t>
      </w:r>
      <w:r>
        <w:rPr>
          <w:spacing w:val="-2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dispatched</w:t>
      </w:r>
      <w:r>
        <w:rPr>
          <w:spacing w:val="-5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non-numeric Content-Length can never be sent to a client.</w:t>
      </w:r>
    </w:p>
    <w:p w14:paraId="4AB519D3" w14:textId="77777777" w:rsidR="004B397D" w:rsidRDefault="009521B1">
      <w:pPr>
        <w:pStyle w:val="ListParagraph"/>
        <w:numPr>
          <w:ilvl w:val="0"/>
          <w:numId w:val="2"/>
        </w:numPr>
        <w:tabs>
          <w:tab w:val="left" w:pos="354"/>
          <w:tab w:val="left" w:pos="420"/>
        </w:tabs>
        <w:spacing w:before="89" w:line="290" w:lineRule="auto"/>
        <w:ind w:right="493" w:hanging="341"/>
      </w:pPr>
      <w:r>
        <w:t>Log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malformed</w:t>
      </w:r>
      <w:r>
        <w:rPr>
          <w:spacing w:val="-2"/>
        </w:rPr>
        <w:t xml:space="preserve"> </w:t>
      </w:r>
      <w:r>
        <w:t>headers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usually</w:t>
      </w:r>
      <w:r>
        <w:rPr>
          <w:spacing w:val="-5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 that calculates body size (for example, an unhandled subtraction producing a negative number).</w:t>
      </w:r>
    </w:p>
    <w:p w14:paraId="20AC8327" w14:textId="77777777" w:rsidR="004B397D" w:rsidRDefault="004B397D">
      <w:pPr>
        <w:pStyle w:val="BodyText"/>
        <w:spacing w:before="65"/>
      </w:pPr>
    </w:p>
    <w:p w14:paraId="15303E4C" w14:textId="77777777" w:rsidR="004B397D" w:rsidRDefault="009521B1">
      <w:pPr>
        <w:pStyle w:val="Heading2"/>
        <w:numPr>
          <w:ilvl w:val="0"/>
          <w:numId w:val="1"/>
        </w:numPr>
        <w:tabs>
          <w:tab w:val="left" w:pos="258"/>
        </w:tabs>
        <w:ind w:left="258" w:hanging="258"/>
      </w:pPr>
      <w:r>
        <w:t>DOM</w:t>
      </w:r>
      <w:r>
        <w:rPr>
          <w:spacing w:val="-9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76D295E4" w14:textId="77777777" w:rsidR="004B397D" w:rsidRDefault="009521B1">
      <w:pPr>
        <w:pStyle w:val="Heading4"/>
        <w:spacing w:before="221"/>
        <w:ind w:left="0" w:firstLine="0"/>
        <w:jc w:val="left"/>
      </w:pPr>
      <w:r>
        <w:t>Given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07CD3315" w14:textId="77777777" w:rsidR="004B397D" w:rsidRDefault="009521B1">
      <w:pPr>
        <w:spacing w:before="121"/>
        <w:rPr>
          <w:sz w:val="21"/>
        </w:rPr>
      </w:pPr>
      <w:r>
        <w:rPr>
          <w:spacing w:val="-2"/>
          <w:sz w:val="21"/>
        </w:rPr>
        <w:t>&lt;html&gt;</w:t>
      </w:r>
    </w:p>
    <w:p w14:paraId="662D6BCB" w14:textId="77777777" w:rsidR="004B397D" w:rsidRDefault="009521B1">
      <w:pPr>
        <w:spacing w:before="59"/>
        <w:ind w:left="106"/>
        <w:rPr>
          <w:sz w:val="21"/>
        </w:rPr>
      </w:pPr>
      <w:r>
        <w:rPr>
          <w:spacing w:val="-2"/>
          <w:sz w:val="21"/>
        </w:rPr>
        <w:t>&lt;head&gt;</w:t>
      </w:r>
    </w:p>
    <w:p w14:paraId="778D294D" w14:textId="77777777" w:rsidR="004B397D" w:rsidRDefault="009521B1">
      <w:pPr>
        <w:spacing w:before="61"/>
        <w:ind w:left="211"/>
        <w:rPr>
          <w:sz w:val="21"/>
        </w:rPr>
      </w:pPr>
      <w:r>
        <w:rPr>
          <w:sz w:val="21"/>
        </w:rPr>
        <w:t>&lt;title&gt;Test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Page&lt;/title&gt;</w:t>
      </w:r>
    </w:p>
    <w:p w14:paraId="7D767803" w14:textId="77777777" w:rsidR="004B397D" w:rsidRDefault="009521B1">
      <w:pPr>
        <w:spacing w:before="61"/>
        <w:ind w:left="106"/>
        <w:rPr>
          <w:sz w:val="21"/>
        </w:rPr>
      </w:pPr>
      <w:r>
        <w:rPr>
          <w:spacing w:val="-2"/>
          <w:sz w:val="21"/>
        </w:rPr>
        <w:t>&lt;/head&gt;</w:t>
      </w:r>
    </w:p>
    <w:p w14:paraId="44E713D6" w14:textId="77777777" w:rsidR="004B397D" w:rsidRDefault="009521B1">
      <w:pPr>
        <w:spacing w:before="59"/>
        <w:ind w:left="106"/>
        <w:rPr>
          <w:sz w:val="21"/>
        </w:rPr>
      </w:pPr>
      <w:r>
        <w:rPr>
          <w:spacing w:val="-2"/>
          <w:sz w:val="21"/>
        </w:rPr>
        <w:t>&lt;body&gt;</w:t>
      </w:r>
    </w:p>
    <w:p w14:paraId="6FF0BF3F" w14:textId="77777777" w:rsidR="004B397D" w:rsidRDefault="009521B1">
      <w:pPr>
        <w:spacing w:before="61"/>
        <w:ind w:left="211"/>
        <w:rPr>
          <w:sz w:val="21"/>
        </w:rPr>
      </w:pPr>
      <w:r>
        <w:rPr>
          <w:sz w:val="21"/>
        </w:rPr>
        <w:t>&lt;div&gt;</w:t>
      </w:r>
      <w:r>
        <w:rPr>
          <w:spacing w:val="-11"/>
          <w:sz w:val="21"/>
        </w:rPr>
        <w:t xml:space="preserve"> </w:t>
      </w:r>
      <w:r>
        <w:rPr>
          <w:sz w:val="21"/>
        </w:rPr>
        <w:t>&lt;p&gt;Hello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World</w:t>
      </w:r>
    </w:p>
    <w:p w14:paraId="01E5D12C" w14:textId="77777777" w:rsidR="004B397D" w:rsidRDefault="009521B1">
      <w:pPr>
        <w:spacing w:before="58"/>
        <w:ind w:left="106"/>
        <w:rPr>
          <w:sz w:val="21"/>
        </w:rPr>
      </w:pPr>
      <w:r>
        <w:rPr>
          <w:spacing w:val="-2"/>
          <w:sz w:val="21"/>
        </w:rPr>
        <w:t>&lt;/div&gt;</w:t>
      </w:r>
    </w:p>
    <w:p w14:paraId="68962D12" w14:textId="77777777" w:rsidR="004B397D" w:rsidRDefault="009521B1">
      <w:pPr>
        <w:spacing w:before="61"/>
        <w:ind w:left="106"/>
        <w:rPr>
          <w:sz w:val="21"/>
        </w:rPr>
      </w:pPr>
      <w:r>
        <w:rPr>
          <w:spacing w:val="-2"/>
          <w:sz w:val="21"/>
        </w:rPr>
        <w:t>&lt;/body&gt;</w:t>
      </w:r>
    </w:p>
    <w:p w14:paraId="644BEC32" w14:textId="77777777" w:rsidR="004B397D" w:rsidRDefault="009521B1">
      <w:pPr>
        <w:spacing w:before="61"/>
        <w:rPr>
          <w:sz w:val="21"/>
        </w:rPr>
      </w:pPr>
      <w:r>
        <w:rPr>
          <w:spacing w:val="-2"/>
          <w:sz w:val="21"/>
        </w:rPr>
        <w:t>&lt;/html&gt;</w:t>
      </w:r>
    </w:p>
    <w:p w14:paraId="4FB13725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ind w:left="345" w:hanging="345"/>
        <w:jc w:val="both"/>
      </w:pPr>
      <w:r>
        <w:t>Missing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Improperly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rPr>
          <w:spacing w:val="-2"/>
        </w:rPr>
        <w:t>Elements</w:t>
      </w:r>
    </w:p>
    <w:p w14:paraId="5C9D5F61" w14:textId="77777777" w:rsidR="004B397D" w:rsidRDefault="009521B1">
      <w:pPr>
        <w:pStyle w:val="BodyText"/>
        <w:spacing w:line="300" w:lineRule="auto"/>
        <w:ind w:right="360"/>
        <w:jc w:val="both"/>
      </w:pPr>
      <w:r>
        <w:t>The &lt;p&gt; element that wraps "Hello World" is opened but never explicitly closed</w:t>
      </w:r>
      <w:r>
        <w:rPr>
          <w:spacing w:val="-2"/>
        </w:rPr>
        <w:t xml:space="preserve"> </w:t>
      </w:r>
      <w:r>
        <w:t>with a &lt;/p&gt; tag. Instead, the markup jumps directly to &lt;/div&gt;, so the closing tag for &lt;div&gt; appears before a closing tag for &lt;p&gt; exists. This breaks the expected nesting order, where the most recently opened element must be the next one closed.</w:t>
      </w:r>
    </w:p>
    <w:p w14:paraId="1C60FD62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219"/>
        <w:ind w:left="345" w:hanging="345"/>
        <w:jc w:val="both"/>
      </w:pP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4FE556B7" w14:textId="77777777" w:rsidR="004B397D" w:rsidRDefault="009521B1">
      <w:pPr>
        <w:pStyle w:val="BodyText"/>
        <w:spacing w:line="300" w:lineRule="auto"/>
        <w:ind w:right="354"/>
        <w:jc w:val="both"/>
      </w:pPr>
      <w:r>
        <w:t>HTML parsers are built to be fault-tolerant using well-defined error-recovery rules (the HTML5 parsing algorithm), so the browser does not simply fail. Because &lt;p&gt; is defined as an element that automatically closes</w:t>
      </w:r>
      <w:r>
        <w:rPr>
          <w:spacing w:val="-11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certain</w:t>
      </w:r>
      <w:r>
        <w:rPr>
          <w:spacing w:val="-14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tags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encountered,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browser's</w:t>
      </w:r>
      <w:r>
        <w:rPr>
          <w:spacing w:val="-11"/>
        </w:rPr>
        <w:t xml:space="preserve"> </w:t>
      </w:r>
      <w:r>
        <w:t>parser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treat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unclosed</w:t>
      </w:r>
      <w:r>
        <w:rPr>
          <w:spacing w:val="-12"/>
        </w:rPr>
        <w:t xml:space="preserve"> </w:t>
      </w:r>
      <w:r>
        <w:t>&lt;p&gt;</w:t>
      </w:r>
      <w:r>
        <w:rPr>
          <w:spacing w:val="-12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implicitly closed at the point where &lt;/div&gt; appears. The resulting DOM effectively becomes &lt;div&gt;&lt;p&gt;Hello World&lt;/p&gt;&lt;/div&gt;,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silently</w:t>
      </w:r>
      <w:r>
        <w:rPr>
          <w:spacing w:val="-10"/>
        </w:rPr>
        <w:t xml:space="preserve"> </w:t>
      </w:r>
      <w:r>
        <w:t>inserting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&lt;/p&gt;</w:t>
      </w:r>
      <w:r>
        <w:rPr>
          <w:spacing w:val="-9"/>
        </w:rPr>
        <w:t xml:space="preserve"> </w:t>
      </w:r>
      <w:r>
        <w:t>tag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DOM</w:t>
      </w:r>
      <w:r>
        <w:rPr>
          <w:spacing w:val="-11"/>
        </w:rPr>
        <w:t xml:space="preserve"> </w:t>
      </w:r>
      <w:r>
        <w:t>tree</w:t>
      </w:r>
      <w:r>
        <w:rPr>
          <w:spacing w:val="-9"/>
        </w:rPr>
        <w:t xml:space="preserve"> </w:t>
      </w:r>
      <w:r>
        <w:t>rather than displaying an error.</w:t>
      </w:r>
    </w:p>
    <w:p w14:paraId="2C3C9A93" w14:textId="77777777" w:rsidR="004B397D" w:rsidRDefault="004B397D">
      <w:pPr>
        <w:pStyle w:val="BodyText"/>
        <w:spacing w:line="300" w:lineRule="auto"/>
        <w:jc w:val="both"/>
        <w:sectPr w:rsidR="004B397D">
          <w:pgSz w:w="12240" w:h="15840"/>
          <w:pgMar w:top="1380" w:right="1080" w:bottom="280" w:left="1440" w:header="720" w:footer="720" w:gutter="0"/>
          <w:cols w:space="720"/>
        </w:sectPr>
      </w:pPr>
    </w:p>
    <w:p w14:paraId="2C02C90D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79"/>
        <w:ind w:left="345" w:hanging="345"/>
        <w:jc w:val="both"/>
      </w:pPr>
      <w:r>
        <w:lastRenderedPageBreak/>
        <w:t>Impact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Rendering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Layout</w:t>
      </w:r>
    </w:p>
    <w:p w14:paraId="01E7D4CA" w14:textId="77777777" w:rsidR="004B397D" w:rsidRDefault="009521B1">
      <w:pPr>
        <w:pStyle w:val="BodyText"/>
        <w:spacing w:line="300" w:lineRule="auto"/>
        <w:ind w:right="354"/>
        <w:jc w:val="both"/>
      </w:pPr>
      <w:r>
        <w:t>In this specific case, because the browser's auto-closing rule produces the same structure the developer likely intended, the visible output on screen is usually unaffected — "Hello World" still renders as a paragraph inside the div. However, relying on this auto-correction is risky: if further nested elements had been placed after &lt;p&gt; before the intended closing point, the browser's auto-closing behaviour could pull those</w:t>
      </w:r>
      <w:r>
        <w:rPr>
          <w:spacing w:val="-6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unexpectedly,</w:t>
      </w:r>
      <w:r>
        <w:rPr>
          <w:spacing w:val="-6"/>
        </w:rPr>
        <w:t xml:space="preserve"> </w:t>
      </w:r>
      <w:r>
        <w:t>producing</w:t>
      </w:r>
      <w:r>
        <w:rPr>
          <w:spacing w:val="-6"/>
        </w:rPr>
        <w:t xml:space="preserve"> </w:t>
      </w:r>
      <w:r>
        <w:t>broken</w:t>
      </w:r>
      <w:r>
        <w:rPr>
          <w:spacing w:val="-6"/>
        </w:rPr>
        <w:t xml:space="preserve"> </w:t>
      </w:r>
      <w:r>
        <w:t>nesting,</w:t>
      </w:r>
      <w:r>
        <w:rPr>
          <w:spacing w:val="-6"/>
        </w:rPr>
        <w:t xml:space="preserve"> </w:t>
      </w:r>
      <w:r>
        <w:t>inconsistent</w:t>
      </w:r>
      <w:r>
        <w:rPr>
          <w:spacing w:val="-5"/>
        </w:rPr>
        <w:t xml:space="preserve"> </w:t>
      </w:r>
      <w:r>
        <w:t>spacing/margins (since &lt;p&gt; has default block-level margins), and unpredictable results across different browsers or when the page is processed by tools that are stricter than a browser (such as an XML/XHTML parser, which would fail outright rather than auto-correct).</w:t>
      </w:r>
    </w:p>
    <w:p w14:paraId="35DAED6D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218"/>
        <w:ind w:left="345" w:hanging="345"/>
        <w:jc w:val="both"/>
      </w:pPr>
      <w:r>
        <w:t>Corrections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DOM</w:t>
      </w:r>
      <w:r>
        <w:rPr>
          <w:spacing w:val="-2"/>
        </w:rPr>
        <w:t xml:space="preserve"> </w:t>
      </w:r>
      <w:r>
        <w:rPr>
          <w:spacing w:val="-4"/>
        </w:rPr>
        <w:t>Valid</w:t>
      </w:r>
    </w:p>
    <w:p w14:paraId="2AD3303D" w14:textId="77777777" w:rsidR="004B397D" w:rsidRDefault="009521B1">
      <w:pPr>
        <w:pStyle w:val="BodyText"/>
      </w:pPr>
      <w:r>
        <w:t>The</w:t>
      </w:r>
      <w:r>
        <w:rPr>
          <w:spacing w:val="-6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markup</w:t>
      </w:r>
      <w:r>
        <w:rPr>
          <w:spacing w:val="-3"/>
        </w:rPr>
        <w:t xml:space="preserve"> </w:t>
      </w:r>
      <w:r>
        <w:t>explicitly</w:t>
      </w:r>
      <w:r>
        <w:rPr>
          <w:spacing w:val="-3"/>
        </w:rPr>
        <w:t xml:space="preserve"> </w:t>
      </w:r>
      <w:r>
        <w:t>closes</w:t>
      </w:r>
      <w:r>
        <w:rPr>
          <w:spacing w:val="-5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2"/>
        </w:rPr>
        <w:t>opened:</w:t>
      </w:r>
    </w:p>
    <w:p w14:paraId="02EE6323" w14:textId="77777777" w:rsidR="004B397D" w:rsidRDefault="009521B1">
      <w:pPr>
        <w:spacing w:before="225"/>
        <w:rPr>
          <w:sz w:val="21"/>
        </w:rPr>
      </w:pPr>
      <w:r>
        <w:rPr>
          <w:spacing w:val="-2"/>
          <w:sz w:val="21"/>
        </w:rPr>
        <w:t>&lt;html&gt;</w:t>
      </w:r>
    </w:p>
    <w:p w14:paraId="0E5DFA6D" w14:textId="77777777" w:rsidR="004B397D" w:rsidRDefault="009521B1">
      <w:pPr>
        <w:spacing w:before="58"/>
        <w:ind w:left="106"/>
        <w:rPr>
          <w:sz w:val="21"/>
        </w:rPr>
      </w:pPr>
      <w:r>
        <w:rPr>
          <w:spacing w:val="-2"/>
          <w:sz w:val="21"/>
        </w:rPr>
        <w:t>&lt;head&gt;</w:t>
      </w:r>
    </w:p>
    <w:p w14:paraId="465CF0BB" w14:textId="77777777" w:rsidR="004B397D" w:rsidRDefault="009521B1">
      <w:pPr>
        <w:spacing w:before="61"/>
        <w:ind w:left="211"/>
        <w:rPr>
          <w:sz w:val="21"/>
        </w:rPr>
      </w:pPr>
      <w:r>
        <w:rPr>
          <w:sz w:val="21"/>
        </w:rPr>
        <w:t>&lt;title&gt;Test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Page&lt;/title&gt;</w:t>
      </w:r>
    </w:p>
    <w:p w14:paraId="768C0B33" w14:textId="77777777" w:rsidR="004B397D" w:rsidRDefault="009521B1">
      <w:pPr>
        <w:spacing w:before="59"/>
        <w:ind w:left="106"/>
        <w:rPr>
          <w:sz w:val="21"/>
        </w:rPr>
      </w:pPr>
      <w:r>
        <w:rPr>
          <w:spacing w:val="-2"/>
          <w:sz w:val="21"/>
        </w:rPr>
        <w:t>&lt;/head&gt;</w:t>
      </w:r>
    </w:p>
    <w:p w14:paraId="7596987D" w14:textId="77777777" w:rsidR="004B397D" w:rsidRDefault="009521B1">
      <w:pPr>
        <w:spacing w:before="61"/>
        <w:ind w:left="106"/>
        <w:rPr>
          <w:sz w:val="21"/>
        </w:rPr>
      </w:pPr>
      <w:r>
        <w:rPr>
          <w:spacing w:val="-2"/>
          <w:sz w:val="21"/>
        </w:rPr>
        <w:t>&lt;body&gt;</w:t>
      </w:r>
    </w:p>
    <w:p w14:paraId="2D64E215" w14:textId="77777777" w:rsidR="004B397D" w:rsidRDefault="009521B1">
      <w:pPr>
        <w:spacing w:before="61"/>
        <w:ind w:left="211"/>
        <w:rPr>
          <w:sz w:val="21"/>
        </w:rPr>
      </w:pPr>
      <w:r>
        <w:rPr>
          <w:spacing w:val="-2"/>
          <w:sz w:val="21"/>
        </w:rPr>
        <w:t>&lt;div&gt;</w:t>
      </w:r>
    </w:p>
    <w:p w14:paraId="1241FE0C" w14:textId="77777777" w:rsidR="004B397D" w:rsidRDefault="009521B1">
      <w:pPr>
        <w:spacing w:before="58"/>
        <w:ind w:left="317"/>
        <w:rPr>
          <w:sz w:val="21"/>
        </w:rPr>
      </w:pPr>
      <w:r>
        <w:rPr>
          <w:sz w:val="21"/>
        </w:rPr>
        <w:t>&lt;p&gt;Hello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World&lt;/p&gt;</w:t>
      </w:r>
    </w:p>
    <w:p w14:paraId="08BBD19A" w14:textId="77777777" w:rsidR="004B397D" w:rsidRDefault="009521B1">
      <w:pPr>
        <w:spacing w:before="61"/>
        <w:ind w:left="211"/>
        <w:rPr>
          <w:sz w:val="21"/>
        </w:rPr>
      </w:pPr>
      <w:r>
        <w:rPr>
          <w:spacing w:val="-2"/>
          <w:sz w:val="21"/>
        </w:rPr>
        <w:t>&lt;/div&gt;</w:t>
      </w:r>
    </w:p>
    <w:p w14:paraId="2864C01D" w14:textId="77777777" w:rsidR="004B397D" w:rsidRDefault="009521B1">
      <w:pPr>
        <w:spacing w:before="61"/>
        <w:ind w:left="106"/>
        <w:rPr>
          <w:sz w:val="21"/>
        </w:rPr>
      </w:pPr>
      <w:r>
        <w:rPr>
          <w:spacing w:val="-2"/>
          <w:sz w:val="21"/>
        </w:rPr>
        <w:t>&lt;/body&gt;</w:t>
      </w:r>
    </w:p>
    <w:p w14:paraId="3C2AD0BB" w14:textId="77777777" w:rsidR="004B397D" w:rsidRDefault="009521B1">
      <w:pPr>
        <w:spacing w:before="59"/>
        <w:rPr>
          <w:sz w:val="21"/>
        </w:rPr>
      </w:pPr>
      <w:r>
        <w:rPr>
          <w:spacing w:val="-2"/>
          <w:sz w:val="21"/>
        </w:rPr>
        <w:t>&lt;/html&gt;</w:t>
      </w:r>
    </w:p>
    <w:p w14:paraId="5196789D" w14:textId="77777777" w:rsidR="004B397D" w:rsidRDefault="009521B1">
      <w:pPr>
        <w:pStyle w:val="BodyText"/>
        <w:spacing w:before="61" w:line="300" w:lineRule="auto"/>
        <w:ind w:right="352"/>
        <w:jc w:val="both"/>
      </w:pPr>
      <w:r>
        <w:t>Explicitly closing &lt;p&gt; before &lt;/div&gt; removes any dependency on the browser's error-recovery algorithm, ensures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same,</w:t>
      </w:r>
      <w:r>
        <w:rPr>
          <w:spacing w:val="-1"/>
        </w:rPr>
        <w:t xml:space="preserve"> </w:t>
      </w:r>
      <w:r>
        <w:t>predictable</w:t>
      </w:r>
      <w:r>
        <w:rPr>
          <w:spacing w:val="-1"/>
        </w:rPr>
        <w:t xml:space="preserve"> </w:t>
      </w:r>
      <w:r>
        <w:t>DOM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produced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browser,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keeps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markup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against the HTML specification (and compatible with XHTML/XML tooling, which does not perform auto-</w:t>
      </w:r>
      <w:r>
        <w:rPr>
          <w:spacing w:val="-2"/>
        </w:rPr>
        <w:t>correction).</w:t>
      </w:r>
    </w:p>
    <w:p w14:paraId="149E0158" w14:textId="77777777" w:rsidR="004B397D" w:rsidRDefault="004B397D">
      <w:pPr>
        <w:pStyle w:val="BodyText"/>
        <w:spacing w:before="65"/>
      </w:pPr>
    </w:p>
    <w:p w14:paraId="0CA64C70" w14:textId="77777777" w:rsidR="004B397D" w:rsidRDefault="009521B1">
      <w:pPr>
        <w:pStyle w:val="Heading2"/>
        <w:numPr>
          <w:ilvl w:val="0"/>
          <w:numId w:val="1"/>
        </w:numPr>
        <w:tabs>
          <w:tab w:val="left" w:pos="258"/>
        </w:tabs>
        <w:ind w:left="258" w:hanging="258"/>
        <w:jc w:val="both"/>
      </w:pPr>
      <w:r>
        <w:t>GET</w:t>
      </w:r>
      <w:r>
        <w:rPr>
          <w:spacing w:val="-7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62CF1264" w14:textId="77777777" w:rsidR="004B397D" w:rsidRDefault="009521B1">
      <w:pPr>
        <w:pStyle w:val="Heading4"/>
        <w:spacing w:before="218"/>
        <w:ind w:left="0" w:firstLine="0"/>
        <w:jc w:val="left"/>
      </w:pPr>
      <w:r>
        <w:t>Given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3D017EE3" w14:textId="77777777" w:rsidR="004B397D" w:rsidRDefault="009521B1">
      <w:pPr>
        <w:pStyle w:val="BodyText"/>
        <w:spacing w:before="124" w:line="451" w:lineRule="auto"/>
        <w:ind w:right="1690"/>
      </w:pPr>
      <w:r>
        <w:t>GET:</w:t>
      </w:r>
      <w:r>
        <w:rPr>
          <w:spacing w:val="-2"/>
        </w:rPr>
        <w:t xml:space="preserve"> </w:t>
      </w:r>
      <w:r>
        <w:t>/login?user=admin&amp;pass=1234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visible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level. POST: /login – data hidden in the request body – Moderate security level.</w:t>
      </w:r>
    </w:p>
    <w:p w14:paraId="7D6DAE44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58"/>
        <w:ind w:left="345" w:hanging="345"/>
      </w:pPr>
      <w:r>
        <w:t>Differences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Transmission</w:t>
      </w:r>
    </w:p>
    <w:p w14:paraId="73C364CE" w14:textId="77777777" w:rsidR="004B397D" w:rsidRDefault="009521B1">
      <w:pPr>
        <w:pStyle w:val="BodyText"/>
        <w:spacing w:before="124" w:line="300" w:lineRule="auto"/>
        <w:ind w:right="359"/>
        <w:jc w:val="both"/>
      </w:pPr>
      <w:r>
        <w:t>With GET, form data is appended to the URL as a query string (?user=admin&amp;pass=1234), meaning the credentials travel as plain,</w:t>
      </w:r>
      <w:r>
        <w:rPr>
          <w:spacing w:val="-1"/>
        </w:rPr>
        <w:t xml:space="preserve"> </w:t>
      </w:r>
      <w:r>
        <w:t>visible text in</w:t>
      </w:r>
      <w:r>
        <w:rPr>
          <w:spacing w:val="-1"/>
        </w:rPr>
        <w:t xml:space="preserve"> </w:t>
      </w:r>
      <w:r>
        <w:t>the request line itself. With POST, the same data</w:t>
      </w:r>
      <w:r>
        <w:rPr>
          <w:spacing w:val="-1"/>
        </w:rPr>
        <w:t xml:space="preserve"> </w:t>
      </w:r>
      <w:r>
        <w:t>is placed inside the body of the HTTP request, separate from the URL, so it does not appear in the address bar, browser history,</w:t>
      </w:r>
      <w:r>
        <w:rPr>
          <w:spacing w:val="-5"/>
        </w:rPr>
        <w:t xml:space="preserve"> </w:t>
      </w:r>
      <w:r>
        <w:t>bookmarks,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typically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logs,</w:t>
      </w:r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method,</w:t>
      </w:r>
      <w:r>
        <w:rPr>
          <w:spacing w:val="-5"/>
        </w:rPr>
        <w:t xml:space="preserve"> </w:t>
      </w:r>
      <w:r>
        <w:t>not the body.</w:t>
      </w:r>
    </w:p>
    <w:p w14:paraId="29FF27A7" w14:textId="77777777" w:rsidR="004B397D" w:rsidRDefault="004B397D">
      <w:pPr>
        <w:pStyle w:val="BodyText"/>
        <w:spacing w:line="300" w:lineRule="auto"/>
        <w:jc w:val="both"/>
        <w:sectPr w:rsidR="004B397D">
          <w:pgSz w:w="12240" w:h="15840"/>
          <w:pgMar w:top="1360" w:right="1080" w:bottom="280" w:left="1440" w:header="720" w:footer="720" w:gutter="0"/>
          <w:cols w:space="720"/>
        </w:sectPr>
      </w:pPr>
    </w:p>
    <w:p w14:paraId="3CA0EC0A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79"/>
        <w:ind w:left="345" w:hanging="345"/>
        <w:jc w:val="both"/>
      </w:pPr>
      <w:r>
        <w:lastRenderedPageBreak/>
        <w:t>Which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Login,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Why</w:t>
      </w:r>
    </w:p>
    <w:p w14:paraId="048C0238" w14:textId="77777777" w:rsidR="004B397D" w:rsidRDefault="009521B1">
      <w:pPr>
        <w:pStyle w:val="BodyText"/>
        <w:spacing w:line="300" w:lineRule="auto"/>
        <w:ind w:right="353"/>
        <w:jc w:val="both"/>
      </w:pPr>
      <w:r>
        <w:t>POST is the more suitable method for a login system. Login submissions are non-idempotent, state-changing</w:t>
      </w:r>
      <w:r>
        <w:rPr>
          <w:spacing w:val="-10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(they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trigger</w:t>
      </w:r>
      <w:r>
        <w:rPr>
          <w:spacing w:val="-9"/>
        </w:rPr>
        <w:t xml:space="preserve"> </w:t>
      </w:r>
      <w:r>
        <w:t>session</w:t>
      </w:r>
      <w:r>
        <w:rPr>
          <w:spacing w:val="-10"/>
        </w:rPr>
        <w:t xml:space="preserve"> </w:t>
      </w:r>
      <w:r>
        <w:t>creation,</w:t>
      </w:r>
      <w:r>
        <w:rPr>
          <w:spacing w:val="-10"/>
        </w:rPr>
        <w:t xml:space="preserve"> </w:t>
      </w:r>
      <w:r>
        <w:t>failed-attempt</w:t>
      </w:r>
      <w:r>
        <w:rPr>
          <w:spacing w:val="-9"/>
        </w:rPr>
        <w:t xml:space="preserve"> </w:t>
      </w:r>
      <w:r>
        <w:t>counters,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lockouts),</w:t>
      </w:r>
      <w:r>
        <w:rPr>
          <w:spacing w:val="-10"/>
        </w:rPr>
        <w:t xml:space="preserve"> </w:t>
      </w:r>
      <w:r>
        <w:t>which aligns with POST's semantics, whereas GET</w:t>
      </w:r>
      <w:r>
        <w:rPr>
          <w:spacing w:val="-1"/>
        </w:rPr>
        <w:t xml:space="preserve"> </w:t>
      </w:r>
      <w:r>
        <w:t>is meant for idempotent, side-effect-free retrieval and is also cacheable — a serious problem if a browser or proxy were to cache a URL that contains a password. Keeping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credentials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body</w:t>
      </w:r>
      <w:r>
        <w:rPr>
          <w:spacing w:val="-9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(though</w:t>
      </w:r>
      <w:r>
        <w:rPr>
          <w:spacing w:val="-9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guarantee)</w:t>
      </w:r>
      <w:r>
        <w:rPr>
          <w:spacing w:val="-8"/>
        </w:rPr>
        <w:t xml:space="preserve"> </w:t>
      </w:r>
      <w:r>
        <w:t>exposure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sensitive </w:t>
      </w:r>
      <w:r>
        <w:rPr>
          <w:spacing w:val="-2"/>
        </w:rPr>
        <w:t>data.</w:t>
      </w:r>
    </w:p>
    <w:p w14:paraId="0A3DD5DF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ind w:left="345" w:hanging="345"/>
      </w:pPr>
      <w:r>
        <w:t>Security</w:t>
      </w:r>
      <w:r>
        <w:rPr>
          <w:spacing w:val="-2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Authentication</w:t>
      </w:r>
    </w:p>
    <w:p w14:paraId="01426FFB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before="124" w:line="288" w:lineRule="auto"/>
        <w:ind w:right="419" w:hanging="260"/>
      </w:pPr>
      <w:r>
        <w:t>Credentials</w:t>
      </w:r>
      <w:r>
        <w:rPr>
          <w:spacing w:val="-4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plain</w:t>
      </w:r>
      <w:r>
        <w:rPr>
          <w:spacing w:val="-2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browser's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history,</w:t>
      </w:r>
      <w:r>
        <w:rPr>
          <w:spacing w:val="-2"/>
        </w:rPr>
        <w:t xml:space="preserve"> </w:t>
      </w:r>
      <w:r>
        <w:t>making them recoverable by anyone with access to the device.</w:t>
      </w:r>
    </w:p>
    <w:p w14:paraId="6CCEAADA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line="288" w:lineRule="auto"/>
        <w:ind w:right="992" w:hanging="260"/>
      </w:pPr>
      <w:r>
        <w:t>URLs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>logged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servers,</w:t>
      </w:r>
      <w:r>
        <w:rPr>
          <w:spacing w:val="-2"/>
        </w:rPr>
        <w:t xml:space="preserve"> </w:t>
      </w:r>
      <w:r>
        <w:t>proxies,</w:t>
      </w:r>
      <w:r>
        <w:rPr>
          <w:spacing w:val="-2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balancers,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tools,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 username and password can end up written to persistent log files.</w:t>
      </w:r>
    </w:p>
    <w:p w14:paraId="4F7D4FA7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line="288" w:lineRule="auto"/>
        <w:ind w:right="486" w:hanging="260"/>
      </w:pPr>
      <w:r>
        <w:t>URLs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cached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browsers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intermediate</w:t>
      </w:r>
      <w:r>
        <w:rPr>
          <w:spacing w:val="-2"/>
        </w:rPr>
        <w:t xml:space="preserve"> </w:t>
      </w:r>
      <w:r>
        <w:t>proxies,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leaked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Referer header if the login page links to external resources.</w:t>
      </w:r>
    </w:p>
    <w:p w14:paraId="1565929C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line="290" w:lineRule="auto"/>
        <w:ind w:right="385" w:hanging="260"/>
      </w:pPr>
      <w:r>
        <w:t>URLs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easily</w:t>
      </w:r>
      <w:r>
        <w:rPr>
          <w:spacing w:val="-3"/>
        </w:rPr>
        <w:t xml:space="preserve"> </w:t>
      </w:r>
      <w:r>
        <w:t>shared</w:t>
      </w:r>
      <w:r>
        <w:rPr>
          <w:spacing w:val="-3"/>
        </w:rPr>
        <w:t xml:space="preserve"> </w:t>
      </w:r>
      <w:r>
        <w:t>accidentally</w:t>
      </w:r>
      <w:r>
        <w:rPr>
          <w:spacing w:val="-3"/>
        </w:rPr>
        <w:t xml:space="preserve"> </w:t>
      </w:r>
      <w:r>
        <w:t>(copy-pasted,</w:t>
      </w:r>
      <w:r>
        <w:rPr>
          <w:spacing w:val="-3"/>
        </w:rPr>
        <w:t xml:space="preserve"> </w:t>
      </w:r>
      <w:r>
        <w:t>bookmarked,</w:t>
      </w:r>
      <w:r>
        <w:rPr>
          <w:spacing w:val="-3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chat),</w:t>
      </w:r>
      <w:r>
        <w:rPr>
          <w:spacing w:val="-3"/>
        </w:rPr>
        <w:t xml:space="preserve"> </w:t>
      </w:r>
      <w:r>
        <w:t>exposing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credentials to unintended recipients.</w:t>
      </w:r>
    </w:p>
    <w:p w14:paraId="74B63573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before="91" w:line="288" w:lineRule="auto"/>
        <w:ind w:right="640" w:hanging="260"/>
      </w:pPr>
      <w:r>
        <w:t>GET</w:t>
      </w:r>
      <w:r>
        <w:rPr>
          <w:spacing w:val="-3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exposed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shoulder-surfing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 xml:space="preserve">autocomplete </w:t>
      </w:r>
      <w:r>
        <w:rPr>
          <w:spacing w:val="-2"/>
        </w:rPr>
        <w:t>suggestions.</w:t>
      </w:r>
    </w:p>
    <w:p w14:paraId="0D2D6142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221"/>
        <w:ind w:left="345" w:hanging="345"/>
      </w:pP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Implementation</w:t>
      </w:r>
    </w:p>
    <w:p w14:paraId="20F8EAC8" w14:textId="77777777" w:rsidR="004B397D" w:rsidRDefault="009521B1">
      <w:pPr>
        <w:pStyle w:val="ListParagraph"/>
        <w:numPr>
          <w:ilvl w:val="0"/>
          <w:numId w:val="3"/>
        </w:numPr>
        <w:tabs>
          <w:tab w:val="left" w:pos="354"/>
          <w:tab w:val="left" w:pos="420"/>
        </w:tabs>
        <w:spacing w:before="122" w:line="290" w:lineRule="auto"/>
        <w:ind w:right="493" w:hanging="341"/>
      </w:pPr>
      <w:r>
        <w:t>Always</w:t>
      </w:r>
      <w:r>
        <w:rPr>
          <w:spacing w:val="-4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method="POST",</w:t>
      </w:r>
      <w:r>
        <w:rPr>
          <w:spacing w:val="-5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GET,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exposed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4"/>
        </w:rPr>
        <w:t>URL.</w:t>
      </w:r>
    </w:p>
    <w:p w14:paraId="0853D147" w14:textId="77777777" w:rsidR="004B397D" w:rsidRDefault="009521B1">
      <w:pPr>
        <w:pStyle w:val="ListParagraph"/>
        <w:numPr>
          <w:ilvl w:val="0"/>
          <w:numId w:val="3"/>
        </w:numPr>
        <w:tabs>
          <w:tab w:val="left" w:pos="354"/>
          <w:tab w:val="left" w:pos="420"/>
        </w:tabs>
        <w:spacing w:before="88" w:line="290" w:lineRule="auto"/>
        <w:ind w:right="958" w:hanging="341"/>
      </w:pPr>
      <w:r>
        <w:t>Serve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HTTPS</w:t>
      </w:r>
      <w:r>
        <w:rPr>
          <w:spacing w:val="-5"/>
        </w:rPr>
        <w:t xml:space="preserve"> </w:t>
      </w:r>
      <w:r>
        <w:t>(TLS),</w:t>
      </w:r>
      <w:r>
        <w:rPr>
          <w:spacing w:val="-4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alone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encrypt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body — without TLS, credentials in the POST body can still be intercepted in transit.</w:t>
      </w:r>
    </w:p>
    <w:p w14:paraId="1290435F" w14:textId="77777777" w:rsidR="004B397D" w:rsidRDefault="009521B1">
      <w:pPr>
        <w:pStyle w:val="ListParagraph"/>
        <w:numPr>
          <w:ilvl w:val="0"/>
          <w:numId w:val="3"/>
        </w:numPr>
        <w:tabs>
          <w:tab w:val="left" w:pos="354"/>
          <w:tab w:val="left" w:pos="420"/>
        </w:tabs>
        <w:spacing w:before="91" w:line="288" w:lineRule="auto"/>
        <w:ind w:right="414" w:hanging="341"/>
      </w:pPr>
      <w:r>
        <w:t>Hash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salt</w:t>
      </w:r>
      <w:r>
        <w:rPr>
          <w:spacing w:val="-4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bcrypt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Argon2)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plaintext</w:t>
      </w:r>
      <w:r>
        <w:rPr>
          <w:spacing w:val="-1"/>
        </w:rPr>
        <w:t xml:space="preserve"> </w:t>
      </w:r>
      <w:r>
        <w:t>passwords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never stored, and never echo the password back in responses or logs.</w:t>
      </w:r>
    </w:p>
    <w:p w14:paraId="43755E4A" w14:textId="77777777" w:rsidR="004B397D" w:rsidRDefault="009521B1">
      <w:pPr>
        <w:pStyle w:val="ListParagraph"/>
        <w:numPr>
          <w:ilvl w:val="0"/>
          <w:numId w:val="3"/>
        </w:numPr>
        <w:tabs>
          <w:tab w:val="left" w:pos="354"/>
          <w:tab w:val="left" w:pos="420"/>
        </w:tabs>
        <w:spacing w:line="290" w:lineRule="auto"/>
        <w:ind w:right="1030" w:hanging="341"/>
      </w:pPr>
      <w:r>
        <w:t>Implement additional protections such as rate limiting or account lockout after repeated failed attempts,</w:t>
      </w:r>
      <w:r>
        <w:rPr>
          <w:spacing w:val="-5"/>
        </w:rPr>
        <w:t xml:space="preserve"> </w:t>
      </w:r>
      <w:r>
        <w:t>CSRF</w:t>
      </w:r>
      <w:r>
        <w:rPr>
          <w:spacing w:val="-3"/>
        </w:rPr>
        <w:t xml:space="preserve"> </w:t>
      </w:r>
      <w:r>
        <w:t>tokens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secure,</w:t>
      </w:r>
      <w:r>
        <w:rPr>
          <w:spacing w:val="-5"/>
        </w:rPr>
        <w:t xml:space="preserve"> </w:t>
      </w:r>
      <w:r>
        <w:t>HttpOnly,</w:t>
      </w:r>
      <w:r>
        <w:rPr>
          <w:spacing w:val="-3"/>
        </w:rPr>
        <w:t xml:space="preserve"> </w:t>
      </w:r>
      <w:r>
        <w:t>SameSite</w:t>
      </w:r>
      <w:r>
        <w:rPr>
          <w:spacing w:val="-3"/>
        </w:rPr>
        <w:t xml:space="preserve"> </w:t>
      </w:r>
      <w:r>
        <w:t>cookies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session management after a successful login.</w:t>
      </w:r>
    </w:p>
    <w:p w14:paraId="08AF215E" w14:textId="77777777" w:rsidR="004B397D" w:rsidRDefault="004B397D">
      <w:pPr>
        <w:pStyle w:val="BodyText"/>
        <w:spacing w:before="64"/>
      </w:pPr>
    </w:p>
    <w:p w14:paraId="419FB684" w14:textId="77777777" w:rsidR="004B397D" w:rsidRDefault="009521B1">
      <w:pPr>
        <w:pStyle w:val="Heading2"/>
        <w:numPr>
          <w:ilvl w:val="0"/>
          <w:numId w:val="1"/>
        </w:numPr>
        <w:tabs>
          <w:tab w:val="left" w:pos="258"/>
        </w:tabs>
        <w:ind w:left="258" w:hanging="258"/>
      </w:pPr>
      <w:r>
        <w:t>HTML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2"/>
        </w:rPr>
        <w:t>Inspection</w:t>
      </w:r>
    </w:p>
    <w:p w14:paraId="2729B59B" w14:textId="77777777" w:rsidR="004B397D" w:rsidRDefault="009521B1">
      <w:pPr>
        <w:spacing w:before="221"/>
        <w:rPr>
          <w:b/>
          <w:sz w:val="23"/>
        </w:rPr>
      </w:pPr>
      <w:r>
        <w:rPr>
          <w:b/>
          <w:color w:val="2D74B5"/>
          <w:sz w:val="23"/>
        </w:rPr>
        <w:t>Given</w:t>
      </w:r>
      <w:r>
        <w:rPr>
          <w:b/>
          <w:color w:val="2D74B5"/>
          <w:spacing w:val="-3"/>
          <w:sz w:val="23"/>
        </w:rPr>
        <w:t xml:space="preserve"> </w:t>
      </w:r>
      <w:r>
        <w:rPr>
          <w:b/>
          <w:color w:val="2D74B5"/>
          <w:spacing w:val="-4"/>
          <w:sz w:val="23"/>
        </w:rPr>
        <w:t>Data</w:t>
      </w:r>
    </w:p>
    <w:p w14:paraId="0628B203" w14:textId="77777777" w:rsidR="004B397D" w:rsidRDefault="009521B1">
      <w:pPr>
        <w:spacing w:before="121"/>
        <w:rPr>
          <w:sz w:val="21"/>
        </w:rPr>
      </w:pPr>
      <w:r>
        <w:rPr>
          <w:sz w:val="21"/>
        </w:rPr>
        <w:t>&lt;!DOCTYPE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html&gt;</w:t>
      </w:r>
    </w:p>
    <w:p w14:paraId="6241C121" w14:textId="77777777" w:rsidR="004B397D" w:rsidRDefault="009521B1">
      <w:pPr>
        <w:spacing w:before="59"/>
        <w:rPr>
          <w:sz w:val="21"/>
        </w:rPr>
      </w:pPr>
      <w:r>
        <w:rPr>
          <w:spacing w:val="-2"/>
          <w:sz w:val="21"/>
        </w:rPr>
        <w:t>&lt;html&gt;</w:t>
      </w:r>
    </w:p>
    <w:p w14:paraId="0F9AF6FE" w14:textId="77777777" w:rsidR="004B397D" w:rsidRDefault="009521B1">
      <w:pPr>
        <w:spacing w:before="61"/>
        <w:rPr>
          <w:sz w:val="21"/>
        </w:rPr>
      </w:pPr>
      <w:r>
        <w:rPr>
          <w:spacing w:val="-2"/>
          <w:sz w:val="21"/>
        </w:rPr>
        <w:t>&lt;head&gt;</w:t>
      </w:r>
    </w:p>
    <w:p w14:paraId="4702263F" w14:textId="77777777" w:rsidR="004B397D" w:rsidRDefault="009521B1">
      <w:pPr>
        <w:spacing w:before="61"/>
        <w:rPr>
          <w:sz w:val="21"/>
        </w:rPr>
      </w:pPr>
      <w:r>
        <w:rPr>
          <w:spacing w:val="-2"/>
          <w:sz w:val="21"/>
        </w:rPr>
        <w:t>&lt;title&gt;Sample&lt;/title&gt;</w:t>
      </w:r>
    </w:p>
    <w:p w14:paraId="38820CAA" w14:textId="77777777" w:rsidR="004B397D" w:rsidRDefault="009521B1">
      <w:pPr>
        <w:spacing w:before="58"/>
        <w:rPr>
          <w:sz w:val="21"/>
        </w:rPr>
      </w:pPr>
      <w:r>
        <w:rPr>
          <w:spacing w:val="-2"/>
          <w:sz w:val="21"/>
        </w:rPr>
        <w:t>&lt;/head&gt;</w:t>
      </w:r>
    </w:p>
    <w:p w14:paraId="702C9E10" w14:textId="77777777" w:rsidR="004B397D" w:rsidRDefault="009521B1">
      <w:pPr>
        <w:spacing w:before="61"/>
        <w:rPr>
          <w:sz w:val="21"/>
        </w:rPr>
      </w:pPr>
      <w:r>
        <w:rPr>
          <w:spacing w:val="-2"/>
          <w:sz w:val="21"/>
        </w:rPr>
        <w:t>&lt;body&gt;</w:t>
      </w:r>
    </w:p>
    <w:p w14:paraId="7AB8B083" w14:textId="77777777" w:rsidR="004B397D" w:rsidRDefault="004B397D">
      <w:pPr>
        <w:rPr>
          <w:sz w:val="21"/>
        </w:rPr>
        <w:sectPr w:rsidR="004B397D">
          <w:pgSz w:w="12240" w:h="15840"/>
          <w:pgMar w:top="1360" w:right="1080" w:bottom="280" w:left="1440" w:header="720" w:footer="720" w:gutter="0"/>
          <w:cols w:space="720"/>
        </w:sectPr>
      </w:pPr>
    </w:p>
    <w:p w14:paraId="1A589697" w14:textId="77777777" w:rsidR="004B397D" w:rsidRDefault="009521B1">
      <w:pPr>
        <w:spacing w:before="81"/>
        <w:rPr>
          <w:sz w:val="21"/>
        </w:rPr>
      </w:pPr>
      <w:r>
        <w:rPr>
          <w:spacing w:val="-2"/>
          <w:sz w:val="21"/>
        </w:rPr>
        <w:lastRenderedPageBreak/>
        <w:t>&lt;h1&gt;Welcome</w:t>
      </w:r>
    </w:p>
    <w:p w14:paraId="5395E237" w14:textId="77777777" w:rsidR="004B397D" w:rsidRDefault="009521B1">
      <w:pPr>
        <w:spacing w:before="61"/>
        <w:rPr>
          <w:sz w:val="21"/>
        </w:rPr>
      </w:pPr>
      <w:r>
        <w:rPr>
          <w:sz w:val="21"/>
        </w:rPr>
        <w:t>&lt;p&gt;This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paragraph</w:t>
      </w:r>
    </w:p>
    <w:p w14:paraId="38143D22" w14:textId="77777777" w:rsidR="004B397D" w:rsidRDefault="009521B1">
      <w:pPr>
        <w:spacing w:before="58"/>
        <w:rPr>
          <w:sz w:val="21"/>
        </w:rPr>
      </w:pPr>
      <w:r>
        <w:rPr>
          <w:sz w:val="21"/>
        </w:rPr>
        <w:t>&lt;img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src="image.jpg"&gt;</w:t>
      </w:r>
    </w:p>
    <w:p w14:paraId="7B7A236E" w14:textId="77777777" w:rsidR="004B397D" w:rsidRDefault="009521B1">
      <w:pPr>
        <w:spacing w:before="61"/>
        <w:rPr>
          <w:sz w:val="21"/>
        </w:rPr>
      </w:pPr>
      <w:r>
        <w:rPr>
          <w:spacing w:val="-2"/>
          <w:sz w:val="21"/>
        </w:rPr>
        <w:t>&lt;/body&gt;</w:t>
      </w:r>
    </w:p>
    <w:p w14:paraId="17AE2A40" w14:textId="77777777" w:rsidR="004B397D" w:rsidRDefault="009521B1">
      <w:pPr>
        <w:spacing w:before="59"/>
        <w:rPr>
          <w:sz w:val="21"/>
        </w:rPr>
      </w:pPr>
      <w:r>
        <w:rPr>
          <w:spacing w:val="-2"/>
          <w:sz w:val="21"/>
        </w:rPr>
        <w:t>&lt;/html&gt;</w:t>
      </w:r>
    </w:p>
    <w:p w14:paraId="0F979353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220"/>
        <w:ind w:left="345" w:hanging="345"/>
      </w:pPr>
      <w:r>
        <w:t>Missing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rPr>
          <w:spacing w:val="-4"/>
        </w:rPr>
        <w:t>Tags</w:t>
      </w:r>
    </w:p>
    <w:p w14:paraId="44FB81DD" w14:textId="77777777" w:rsidR="004B397D" w:rsidRDefault="009521B1">
      <w:pPr>
        <w:pStyle w:val="BodyText"/>
        <w:spacing w:before="121"/>
      </w:pPr>
      <w:r>
        <w:t>Two</w:t>
      </w:r>
      <w:r>
        <w:rPr>
          <w:spacing w:val="5"/>
        </w:rPr>
        <w:t xml:space="preserve"> </w:t>
      </w:r>
      <w:r>
        <w:t>elements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opened</w:t>
      </w:r>
      <w:r>
        <w:rPr>
          <w:spacing w:val="3"/>
        </w:rPr>
        <w:t xml:space="preserve"> </w:t>
      </w:r>
      <w:r>
        <w:t>without</w:t>
      </w:r>
      <w:r>
        <w:rPr>
          <w:spacing w:val="7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explicit</w:t>
      </w:r>
      <w:r>
        <w:rPr>
          <w:spacing w:val="7"/>
        </w:rPr>
        <w:t xml:space="preserve"> </w:t>
      </w:r>
      <w:r>
        <w:t>closing</w:t>
      </w:r>
      <w:r>
        <w:rPr>
          <w:spacing w:val="3"/>
        </w:rPr>
        <w:t xml:space="preserve"> </w:t>
      </w:r>
      <w:r>
        <w:t>tag:</w:t>
      </w:r>
      <w:r>
        <w:rPr>
          <w:spacing w:val="7"/>
        </w:rPr>
        <w:t xml:space="preserve"> </w:t>
      </w:r>
      <w:r>
        <w:t>&lt;h1&gt;Welcome</w:t>
      </w:r>
      <w:r>
        <w:rPr>
          <w:spacing w:val="3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never</w:t>
      </w:r>
      <w:r>
        <w:rPr>
          <w:spacing w:val="6"/>
        </w:rPr>
        <w:t xml:space="preserve"> </w:t>
      </w:r>
      <w:r>
        <w:t>closed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&lt;/h1&gt;,</w:t>
      </w:r>
      <w:r>
        <w:rPr>
          <w:spacing w:val="4"/>
        </w:rPr>
        <w:t xml:space="preserve"> </w:t>
      </w:r>
      <w:r>
        <w:rPr>
          <w:spacing w:val="-5"/>
        </w:rPr>
        <w:t>and</w:t>
      </w:r>
    </w:p>
    <w:p w14:paraId="7FB1C34A" w14:textId="77777777" w:rsidR="004B397D" w:rsidRDefault="009521B1">
      <w:pPr>
        <w:pStyle w:val="BodyText"/>
        <w:spacing w:before="64" w:line="297" w:lineRule="auto"/>
      </w:pPr>
      <w:r>
        <w:t>&lt;p&gt;This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a paragraph is never closed with</w:t>
      </w:r>
      <w:r>
        <w:rPr>
          <w:spacing w:val="17"/>
        </w:rPr>
        <w:t xml:space="preserve"> </w:t>
      </w:r>
      <w:r>
        <w:t>&lt;/p&gt;.</w:t>
      </w:r>
      <w:r>
        <w:rPr>
          <w:spacing w:val="17"/>
        </w:rPr>
        <w:t xml:space="preserve"> </w:t>
      </w:r>
      <w:r>
        <w:t>Both</w:t>
      </w:r>
      <w:r>
        <w:rPr>
          <w:spacing w:val="17"/>
        </w:rPr>
        <w:t xml:space="preserve"> </w:t>
      </w:r>
      <w:r>
        <w:t>should</w:t>
      </w:r>
      <w:r>
        <w:rPr>
          <w:spacing w:val="17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an explicit end tag</w:t>
      </w:r>
      <w:r>
        <w:rPr>
          <w:spacing w:val="17"/>
        </w:rPr>
        <w:t xml:space="preserve"> </w:t>
      </w:r>
      <w:r>
        <w:t>before the next element begins.</w:t>
      </w:r>
    </w:p>
    <w:p w14:paraId="619DDD13" w14:textId="77777777" w:rsidR="004B397D" w:rsidRDefault="009521B1">
      <w:pPr>
        <w:pStyle w:val="ListParagraph"/>
        <w:numPr>
          <w:ilvl w:val="1"/>
          <w:numId w:val="1"/>
        </w:numPr>
        <w:tabs>
          <w:tab w:val="left" w:pos="345"/>
        </w:tabs>
        <w:spacing w:before="223"/>
        <w:ind w:left="345" w:hanging="345"/>
        <w:jc w:val="both"/>
        <w:rPr>
          <w:b/>
          <w:sz w:val="23"/>
        </w:rPr>
      </w:pPr>
      <w:r>
        <w:rPr>
          <w:b/>
          <w:sz w:val="23"/>
        </w:rPr>
        <w:t>Issues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with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the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&lt;img&gt;</w:t>
      </w:r>
      <w:r>
        <w:rPr>
          <w:b/>
          <w:spacing w:val="-2"/>
          <w:sz w:val="23"/>
        </w:rPr>
        <w:t xml:space="preserve"> </w:t>
      </w:r>
      <w:r>
        <w:rPr>
          <w:b/>
          <w:spacing w:val="-5"/>
          <w:sz w:val="23"/>
        </w:rPr>
        <w:t>Tag</w:t>
      </w:r>
    </w:p>
    <w:p w14:paraId="00371106" w14:textId="77777777" w:rsidR="004B397D" w:rsidRDefault="009521B1">
      <w:pPr>
        <w:pStyle w:val="BodyText"/>
        <w:spacing w:line="300" w:lineRule="auto"/>
        <w:ind w:right="359"/>
        <w:jc w:val="both"/>
      </w:pPr>
      <w:r>
        <w:t>The &lt;img&gt; tag itself is a void (self-closing) element in HTML, so the absence of a closing tag is not an error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HTML5</w:t>
      </w:r>
      <w:r>
        <w:rPr>
          <w:spacing w:val="-2"/>
        </w:rPr>
        <w:t xml:space="preserve"> </w:t>
      </w:r>
      <w:r>
        <w:t>syntax.</w:t>
      </w:r>
      <w:r>
        <w:rPr>
          <w:spacing w:val="-4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alt</w:t>
      </w:r>
      <w:r>
        <w:rPr>
          <w:spacing w:val="-1"/>
        </w:rPr>
        <w:t xml:space="preserve"> </w:t>
      </w:r>
      <w:r>
        <w:t>attribute,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required for accessibility (screen readers rely on it to describe the image to visually impaired users) and is also </w:t>
      </w:r>
      <w:r>
        <w:rPr>
          <w:spacing w:val="-2"/>
        </w:rPr>
        <w:t>displayed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5"/>
        </w:rPr>
        <w:t xml:space="preserve"> </w:t>
      </w:r>
      <w:r>
        <w:rPr>
          <w:spacing w:val="-2"/>
        </w:rPr>
        <w:t>fallback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5"/>
        </w:rPr>
        <w:t xml:space="preserve"> </w:t>
      </w:r>
      <w:r>
        <w:rPr>
          <w:spacing w:val="-2"/>
        </w:rPr>
        <w:t>if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image</w:t>
      </w:r>
      <w:r>
        <w:rPr>
          <w:spacing w:val="-5"/>
        </w:rPr>
        <w:t xml:space="preserve"> </w:t>
      </w:r>
      <w:r>
        <w:rPr>
          <w:spacing w:val="-2"/>
        </w:rPr>
        <w:t>fails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load.</w:t>
      </w:r>
      <w:r>
        <w:rPr>
          <w:spacing w:val="-5"/>
        </w:rPr>
        <w:t xml:space="preserve"> </w:t>
      </w:r>
      <w:r>
        <w:rPr>
          <w:spacing w:val="-2"/>
        </w:rPr>
        <w:t>Best</w:t>
      </w:r>
      <w:r>
        <w:rPr>
          <w:spacing w:val="-5"/>
        </w:rPr>
        <w:t xml:space="preserve"> </w:t>
      </w:r>
      <w:r>
        <w:rPr>
          <w:spacing w:val="-2"/>
        </w:rPr>
        <w:t>practice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also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specify</w:t>
      </w:r>
      <w:r>
        <w:rPr>
          <w:spacing w:val="-6"/>
        </w:rPr>
        <w:t xml:space="preserve"> </w:t>
      </w:r>
      <w:r>
        <w:rPr>
          <w:spacing w:val="-2"/>
        </w:rPr>
        <w:t>width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height</w:t>
      </w:r>
      <w:r>
        <w:rPr>
          <w:spacing w:val="-5"/>
        </w:rPr>
        <w:t xml:space="preserve"> </w:t>
      </w:r>
      <w:r>
        <w:rPr>
          <w:spacing w:val="-2"/>
        </w:rPr>
        <w:t xml:space="preserve">attributes </w:t>
      </w:r>
      <w:r>
        <w:t>to prevent layout shift while the image loads.</w:t>
      </w:r>
    </w:p>
    <w:p w14:paraId="5B94D4F7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219"/>
        <w:ind w:left="345" w:hanging="345"/>
        <w:jc w:val="both"/>
      </w:pPr>
      <w:r>
        <w:t>How</w:t>
      </w:r>
      <w:r>
        <w:rPr>
          <w:spacing w:val="-4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Errors</w:t>
      </w:r>
    </w:p>
    <w:p w14:paraId="77BAF400" w14:textId="77777777" w:rsidR="004B397D" w:rsidRDefault="009521B1">
      <w:pPr>
        <w:pStyle w:val="BodyText"/>
        <w:spacing w:line="300" w:lineRule="auto"/>
        <w:ind w:right="354"/>
        <w:jc w:val="both"/>
      </w:pPr>
      <w:r>
        <w:t>As with the DOM example above, HTML browsers apply built-in error-recovery rules rather than failing to render the page. Because &lt;h1&gt; and &lt;p&gt; are block-level elements that implicitly close when another block-level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begins,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browser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auto-close</w:t>
      </w:r>
      <w:r>
        <w:rPr>
          <w:spacing w:val="1"/>
        </w:rPr>
        <w:t xml:space="preserve"> </w:t>
      </w:r>
      <w:r>
        <w:t>&lt;h1&gt;</w:t>
      </w:r>
      <w:r>
        <w:rPr>
          <w:spacing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encounters</w:t>
      </w:r>
      <w:r>
        <w:rPr>
          <w:spacing w:val="-2"/>
        </w:rPr>
        <w:t xml:space="preserve"> </w:t>
      </w:r>
      <w:r>
        <w:t>&lt;p&gt;,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will auto-</w:t>
      </w:r>
      <w:r>
        <w:rPr>
          <w:spacing w:val="-2"/>
        </w:rPr>
        <w:t>close</w:t>
      </w:r>
    </w:p>
    <w:p w14:paraId="5A2F9E48" w14:textId="77777777" w:rsidR="004B397D" w:rsidRDefault="009521B1">
      <w:pPr>
        <w:pStyle w:val="BodyText"/>
        <w:spacing w:before="0" w:line="300" w:lineRule="auto"/>
        <w:ind w:right="353"/>
        <w:jc w:val="both"/>
      </w:pPr>
      <w:r>
        <w:t>&lt;p&gt; when it encounters the &lt;img&gt; tag (or the following &lt;/body&gt;). The missing alt attribute does not stop rendering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all;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descriptive</w:t>
      </w:r>
      <w:r>
        <w:rPr>
          <w:spacing w:val="-9"/>
        </w:rPr>
        <w:t xml:space="preserve"> </w:t>
      </w:r>
      <w:r>
        <w:t>fallback</w:t>
      </w:r>
      <w:r>
        <w:rPr>
          <w:spacing w:val="-9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>silently</w:t>
      </w:r>
      <w:r>
        <w:rPr>
          <w:spacing w:val="-1"/>
        </w:rPr>
        <w:t xml:space="preserve"> </w:t>
      </w:r>
      <w:r>
        <w:t>degrading accessibility rather than raising a visible error.</w:t>
      </w:r>
    </w:p>
    <w:p w14:paraId="6FD81AC7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ind w:left="345" w:hanging="345"/>
        <w:jc w:val="both"/>
      </w:pPr>
      <w:r>
        <w:t>Corrected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50883057" w14:textId="77777777" w:rsidR="004B397D" w:rsidRDefault="009521B1">
      <w:pPr>
        <w:spacing w:before="122"/>
        <w:jc w:val="both"/>
        <w:rPr>
          <w:sz w:val="21"/>
        </w:rPr>
      </w:pPr>
      <w:r>
        <w:rPr>
          <w:sz w:val="21"/>
        </w:rPr>
        <w:t>&lt;!DOCTYPE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html&gt;</w:t>
      </w:r>
    </w:p>
    <w:p w14:paraId="13B350C0" w14:textId="77777777" w:rsidR="004B397D" w:rsidRDefault="009521B1">
      <w:pPr>
        <w:spacing w:before="61"/>
        <w:rPr>
          <w:sz w:val="21"/>
        </w:rPr>
      </w:pPr>
      <w:r>
        <w:rPr>
          <w:spacing w:val="-2"/>
          <w:sz w:val="21"/>
        </w:rPr>
        <w:t>&lt;html&gt;</w:t>
      </w:r>
    </w:p>
    <w:p w14:paraId="612D92BD" w14:textId="77777777" w:rsidR="004B397D" w:rsidRDefault="009521B1">
      <w:pPr>
        <w:spacing w:before="58"/>
        <w:rPr>
          <w:sz w:val="21"/>
        </w:rPr>
      </w:pPr>
      <w:r>
        <w:rPr>
          <w:spacing w:val="-2"/>
          <w:sz w:val="21"/>
        </w:rPr>
        <w:t>&lt;head&gt;</w:t>
      </w:r>
    </w:p>
    <w:p w14:paraId="2C635752" w14:textId="77777777" w:rsidR="004B397D" w:rsidRDefault="009521B1">
      <w:pPr>
        <w:spacing w:before="61"/>
        <w:ind w:left="106"/>
        <w:rPr>
          <w:sz w:val="21"/>
        </w:rPr>
      </w:pPr>
      <w:r>
        <w:rPr>
          <w:spacing w:val="-2"/>
          <w:sz w:val="21"/>
        </w:rPr>
        <w:t>&lt;title&gt;Sample&lt;/title&gt;</w:t>
      </w:r>
    </w:p>
    <w:p w14:paraId="7A19A586" w14:textId="77777777" w:rsidR="004B397D" w:rsidRDefault="009521B1">
      <w:pPr>
        <w:spacing w:before="61"/>
        <w:rPr>
          <w:sz w:val="21"/>
        </w:rPr>
      </w:pPr>
      <w:r>
        <w:rPr>
          <w:spacing w:val="-2"/>
          <w:sz w:val="21"/>
        </w:rPr>
        <w:t>&lt;/head&gt;</w:t>
      </w:r>
    </w:p>
    <w:p w14:paraId="44F0037C" w14:textId="77777777" w:rsidR="004B397D" w:rsidRDefault="009521B1">
      <w:pPr>
        <w:spacing w:before="59"/>
        <w:rPr>
          <w:sz w:val="21"/>
        </w:rPr>
      </w:pPr>
      <w:r>
        <w:rPr>
          <w:spacing w:val="-2"/>
          <w:sz w:val="21"/>
        </w:rPr>
        <w:t>&lt;body&gt;</w:t>
      </w:r>
    </w:p>
    <w:p w14:paraId="46C284FD" w14:textId="77777777" w:rsidR="004B397D" w:rsidRDefault="009521B1">
      <w:pPr>
        <w:spacing w:before="61"/>
        <w:ind w:left="106"/>
        <w:rPr>
          <w:sz w:val="21"/>
        </w:rPr>
      </w:pPr>
      <w:r>
        <w:rPr>
          <w:spacing w:val="-2"/>
          <w:sz w:val="21"/>
        </w:rPr>
        <w:t>&lt;h1&gt;Welcome&lt;/h1&gt;</w:t>
      </w:r>
    </w:p>
    <w:p w14:paraId="2F74A8B1" w14:textId="77777777" w:rsidR="004B397D" w:rsidRDefault="009521B1">
      <w:pPr>
        <w:spacing w:before="61"/>
        <w:ind w:left="106"/>
        <w:rPr>
          <w:sz w:val="21"/>
        </w:rPr>
      </w:pPr>
      <w:r>
        <w:rPr>
          <w:sz w:val="21"/>
        </w:rPr>
        <w:t>&lt;p&gt;This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paragraph&lt;/p&gt;</w:t>
      </w:r>
    </w:p>
    <w:p w14:paraId="29784C6B" w14:textId="77777777" w:rsidR="004B397D" w:rsidRDefault="009521B1">
      <w:pPr>
        <w:spacing w:before="58"/>
        <w:ind w:left="106"/>
        <w:rPr>
          <w:sz w:val="21"/>
        </w:rPr>
      </w:pPr>
      <w:r>
        <w:rPr>
          <w:sz w:val="21"/>
        </w:rPr>
        <w:t>&lt;img</w:t>
      </w:r>
      <w:r>
        <w:rPr>
          <w:spacing w:val="-10"/>
          <w:sz w:val="21"/>
        </w:rPr>
        <w:t xml:space="preserve"> </w:t>
      </w:r>
      <w:r>
        <w:rPr>
          <w:sz w:val="21"/>
        </w:rPr>
        <w:t>src="image.jpg"</w:t>
      </w:r>
      <w:r>
        <w:rPr>
          <w:spacing w:val="-7"/>
          <w:sz w:val="21"/>
        </w:rPr>
        <w:t xml:space="preserve"> </w:t>
      </w:r>
      <w:r>
        <w:rPr>
          <w:sz w:val="21"/>
        </w:rPr>
        <w:t>alt="Descriptive</w:t>
      </w:r>
      <w:r>
        <w:rPr>
          <w:spacing w:val="-7"/>
          <w:sz w:val="21"/>
        </w:rPr>
        <w:t xml:space="preserve"> </w:t>
      </w:r>
      <w:r>
        <w:rPr>
          <w:sz w:val="21"/>
        </w:rPr>
        <w:t>text</w:t>
      </w:r>
      <w:r>
        <w:rPr>
          <w:spacing w:val="-8"/>
          <w:sz w:val="21"/>
        </w:rPr>
        <w:t xml:space="preserve"> </w:t>
      </w:r>
      <w:r>
        <w:rPr>
          <w:sz w:val="21"/>
        </w:rPr>
        <w:t>about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image"</w:t>
      </w:r>
      <w:r>
        <w:rPr>
          <w:spacing w:val="-9"/>
          <w:sz w:val="21"/>
        </w:rPr>
        <w:t xml:space="preserve"> </w:t>
      </w:r>
      <w:r>
        <w:rPr>
          <w:sz w:val="21"/>
        </w:rPr>
        <w:t>width="600"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height="400"&gt;</w:t>
      </w:r>
    </w:p>
    <w:p w14:paraId="07186E9B" w14:textId="77777777" w:rsidR="004B397D" w:rsidRDefault="009521B1">
      <w:pPr>
        <w:spacing w:before="61"/>
        <w:rPr>
          <w:sz w:val="21"/>
        </w:rPr>
      </w:pPr>
      <w:r>
        <w:rPr>
          <w:spacing w:val="-2"/>
          <w:sz w:val="21"/>
        </w:rPr>
        <w:t>&lt;/body&gt;</w:t>
      </w:r>
    </w:p>
    <w:p w14:paraId="4F57D998" w14:textId="77777777" w:rsidR="004B397D" w:rsidRDefault="009521B1">
      <w:pPr>
        <w:spacing w:before="59"/>
        <w:rPr>
          <w:sz w:val="21"/>
        </w:rPr>
      </w:pPr>
      <w:r>
        <w:rPr>
          <w:spacing w:val="-2"/>
          <w:sz w:val="21"/>
        </w:rPr>
        <w:t>&lt;/html&gt;</w:t>
      </w:r>
    </w:p>
    <w:p w14:paraId="78437947" w14:textId="77777777" w:rsidR="004B397D" w:rsidRDefault="009521B1">
      <w:pPr>
        <w:pStyle w:val="BodyText"/>
        <w:spacing w:before="61" w:line="300" w:lineRule="auto"/>
        <w:ind w:right="361"/>
        <w:jc w:val="both"/>
      </w:pPr>
      <w:r>
        <w:t xml:space="preserve">This version explicitly closes every element that requires a closing tag, and adds the alt attribute (plus explicit dimensions) to the &lt;img&gt; tag so the page is valid, accessible, and renders predictably in every </w:t>
      </w:r>
      <w:r>
        <w:rPr>
          <w:spacing w:val="-2"/>
        </w:rPr>
        <w:t>browser.</w:t>
      </w:r>
    </w:p>
    <w:p w14:paraId="4F90898F" w14:textId="77777777" w:rsidR="004B397D" w:rsidRDefault="004B397D">
      <w:pPr>
        <w:pStyle w:val="BodyText"/>
        <w:spacing w:line="300" w:lineRule="auto"/>
        <w:jc w:val="both"/>
        <w:sectPr w:rsidR="004B397D">
          <w:pgSz w:w="12240" w:h="15840"/>
          <w:pgMar w:top="1360" w:right="1080" w:bottom="280" w:left="1440" w:header="720" w:footer="720" w:gutter="0"/>
          <w:cols w:space="720"/>
        </w:sectPr>
      </w:pPr>
    </w:p>
    <w:p w14:paraId="76FA1B06" w14:textId="77777777" w:rsidR="004B397D" w:rsidRDefault="009521B1">
      <w:pPr>
        <w:pStyle w:val="Heading2"/>
        <w:numPr>
          <w:ilvl w:val="0"/>
          <w:numId w:val="1"/>
        </w:numPr>
        <w:tabs>
          <w:tab w:val="left" w:pos="258"/>
        </w:tabs>
        <w:spacing w:before="60"/>
        <w:ind w:left="258" w:hanging="258"/>
      </w:pPr>
      <w:r>
        <w:rPr>
          <w:spacing w:val="-2"/>
        </w:rPr>
        <w:lastRenderedPageBreak/>
        <w:t>Browser-Server</w:t>
      </w:r>
      <w:r>
        <w:rPr>
          <w:spacing w:val="10"/>
        </w:rPr>
        <w:t xml:space="preserve"> </w:t>
      </w:r>
      <w:r>
        <w:rPr>
          <w:spacing w:val="-2"/>
        </w:rPr>
        <w:t>Communication</w:t>
      </w:r>
      <w:r>
        <w:rPr>
          <w:spacing w:val="7"/>
        </w:rPr>
        <w:t xml:space="preserve"> </w:t>
      </w:r>
      <w:r>
        <w:rPr>
          <w:spacing w:val="-4"/>
        </w:rPr>
        <w:t>Flow</w:t>
      </w:r>
    </w:p>
    <w:p w14:paraId="73EB9A7B" w14:textId="77777777" w:rsidR="004B397D" w:rsidRDefault="009521B1">
      <w:pPr>
        <w:pStyle w:val="Heading4"/>
        <w:spacing w:before="218"/>
        <w:ind w:left="0" w:firstLine="0"/>
        <w:jc w:val="left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Sequence</w:t>
      </w:r>
    </w:p>
    <w:p w14:paraId="309250B4" w14:textId="77777777" w:rsidR="004B397D" w:rsidRDefault="009521B1">
      <w:pPr>
        <w:pStyle w:val="ListParagraph"/>
        <w:numPr>
          <w:ilvl w:val="0"/>
          <w:numId w:val="4"/>
        </w:numPr>
        <w:tabs>
          <w:tab w:val="left" w:pos="354"/>
        </w:tabs>
        <w:spacing w:before="122"/>
        <w:ind w:left="354" w:hanging="275"/>
      </w:pP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browser</w:t>
      </w:r>
    </w:p>
    <w:p w14:paraId="782ED225" w14:textId="77777777" w:rsidR="004B397D" w:rsidRDefault="009521B1">
      <w:pPr>
        <w:pStyle w:val="ListParagraph"/>
        <w:numPr>
          <w:ilvl w:val="0"/>
          <w:numId w:val="4"/>
        </w:numPr>
        <w:tabs>
          <w:tab w:val="left" w:pos="354"/>
        </w:tabs>
        <w:spacing w:before="143"/>
        <w:ind w:left="354" w:hanging="275"/>
      </w:pPr>
      <w:r>
        <w:t>DNS</w:t>
      </w:r>
      <w:r>
        <w:rPr>
          <w:spacing w:val="-5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rPr>
          <w:spacing w:val="-2"/>
        </w:rPr>
        <w:t>occurs</w:t>
      </w:r>
    </w:p>
    <w:p w14:paraId="3740BD98" w14:textId="77777777" w:rsidR="004B397D" w:rsidRDefault="009521B1">
      <w:pPr>
        <w:pStyle w:val="ListParagraph"/>
        <w:numPr>
          <w:ilvl w:val="0"/>
          <w:numId w:val="4"/>
        </w:numPr>
        <w:tabs>
          <w:tab w:val="left" w:pos="354"/>
        </w:tabs>
        <w:spacing w:before="143"/>
        <w:ind w:left="354" w:hanging="275"/>
      </w:pPr>
      <w:r>
        <w:t>HTTP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sent</w:t>
      </w:r>
    </w:p>
    <w:p w14:paraId="49B63647" w14:textId="77777777" w:rsidR="004B397D" w:rsidRDefault="009521B1">
      <w:pPr>
        <w:pStyle w:val="ListParagraph"/>
        <w:numPr>
          <w:ilvl w:val="0"/>
          <w:numId w:val="4"/>
        </w:numPr>
        <w:tabs>
          <w:tab w:val="left" w:pos="354"/>
        </w:tabs>
        <w:spacing w:before="143"/>
        <w:ind w:left="354" w:hanging="275"/>
      </w:pPr>
      <w:r>
        <w:t>Server</w:t>
      </w:r>
      <w:r>
        <w:rPr>
          <w:spacing w:val="-4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request</w:t>
      </w:r>
    </w:p>
    <w:p w14:paraId="6E4D1543" w14:textId="77777777" w:rsidR="004B397D" w:rsidRDefault="009521B1">
      <w:pPr>
        <w:pStyle w:val="ListParagraph"/>
        <w:numPr>
          <w:ilvl w:val="0"/>
          <w:numId w:val="4"/>
        </w:numPr>
        <w:tabs>
          <w:tab w:val="left" w:pos="354"/>
        </w:tabs>
        <w:spacing w:before="143"/>
        <w:ind w:left="354" w:hanging="275"/>
      </w:pPr>
      <w:r>
        <w:t>Response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returned</w:t>
      </w:r>
    </w:p>
    <w:p w14:paraId="1E359285" w14:textId="77777777" w:rsidR="004B397D" w:rsidRDefault="009521B1">
      <w:pPr>
        <w:pStyle w:val="ListParagraph"/>
        <w:numPr>
          <w:ilvl w:val="0"/>
          <w:numId w:val="4"/>
        </w:numPr>
        <w:tabs>
          <w:tab w:val="left" w:pos="354"/>
        </w:tabs>
        <w:spacing w:before="143"/>
        <w:ind w:left="354" w:hanging="275"/>
      </w:pPr>
      <w:r>
        <w:t>Browser</w:t>
      </w:r>
      <w:r>
        <w:rPr>
          <w:spacing w:val="-4"/>
        </w:rPr>
        <w:t xml:space="preserve"> </w:t>
      </w:r>
      <w:r>
        <w:t>renders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0842B071" w14:textId="77777777" w:rsidR="004B397D" w:rsidRDefault="004B397D">
      <w:pPr>
        <w:pStyle w:val="BodyText"/>
        <w:spacing w:before="18"/>
      </w:pPr>
    </w:p>
    <w:p w14:paraId="01779467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0"/>
        <w:ind w:left="345" w:hanging="345"/>
      </w:pPr>
      <w:r>
        <w:t>Interpretation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Step</w:t>
      </w:r>
    </w:p>
    <w:p w14:paraId="6384F37B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before="122" w:line="288" w:lineRule="auto"/>
        <w:ind w:right="570" w:hanging="260"/>
      </w:pPr>
      <w:r>
        <w:t>Step 1 – URL entry: The browser parses the URL to identify the scheme (http/https), the hostname, the</w:t>
      </w:r>
      <w:r>
        <w:rPr>
          <w:spacing w:val="-2"/>
        </w:rPr>
        <w:t xml:space="preserve"> </w:t>
      </w:r>
      <w:r>
        <w:t>port,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parameters,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kind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built.</w:t>
      </w:r>
    </w:p>
    <w:p w14:paraId="7E7D9B22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line="290" w:lineRule="auto"/>
        <w:ind w:right="460" w:hanging="260"/>
      </w:pPr>
      <w:r>
        <w:t>Step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lookup: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resolves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human-readable</w:t>
      </w:r>
      <w:r>
        <w:rPr>
          <w:spacing w:val="-3"/>
        </w:rPr>
        <w:t xml:space="preserve"> </w:t>
      </w:r>
      <w:r>
        <w:t>hostname</w:t>
      </w:r>
      <w:r>
        <w:rPr>
          <w:spacing w:val="-5"/>
        </w:rPr>
        <w:t xml:space="preserve"> </w:t>
      </w:r>
      <w:r>
        <w:t>(e.g.,</w:t>
      </w:r>
      <w:r>
        <w:rPr>
          <w:spacing w:val="-6"/>
        </w:rPr>
        <w:t xml:space="preserve"> </w:t>
      </w:r>
      <w:hyperlink r:id="rId7">
        <w:r>
          <w:t>www.example.com</w:t>
        </w:r>
      </w:hyperlink>
      <w:r>
        <w:t>) into a numeric IP address, checking the browser cache, OS cache, router, and ultimately recursive/authoritative DNS servers if the name is not already cached.</w:t>
      </w:r>
    </w:p>
    <w:p w14:paraId="33B570C5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before="89" w:line="290" w:lineRule="auto"/>
        <w:ind w:right="404" w:hanging="260"/>
        <w:jc w:val="both"/>
      </w:pPr>
      <w:r>
        <w:t>Step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request:</w:t>
      </w:r>
      <w:r>
        <w:rPr>
          <w:spacing w:val="-4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known,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establishes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TCP</w:t>
      </w:r>
      <w:r>
        <w:rPr>
          <w:spacing w:val="-2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(and a</w:t>
      </w:r>
      <w:r>
        <w:rPr>
          <w:spacing w:val="-1"/>
        </w:rPr>
        <w:t xml:space="preserve"> </w:t>
      </w:r>
      <w:r>
        <w:t>TLS</w:t>
      </w:r>
      <w:r>
        <w:rPr>
          <w:spacing w:val="-2"/>
        </w:rPr>
        <w:t xml:space="preserve"> </w:t>
      </w:r>
      <w:r>
        <w:t>handshake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HTTPS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used)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sends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>request containing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method, headers, and, if applicable, a body.</w:t>
      </w:r>
    </w:p>
    <w:p w14:paraId="52B41480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before="88" w:line="290" w:lineRule="auto"/>
        <w:ind w:right="558" w:hanging="260"/>
      </w:pPr>
      <w:r>
        <w:t>Step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processing: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(and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layer,</w:t>
      </w:r>
      <w:r>
        <w:rPr>
          <w:spacing w:val="-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queries,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business logic behind it) receives the request, processes it, and prepares a response, which may involve reading files, querying a database, or running server-side code.</w:t>
      </w:r>
    </w:p>
    <w:p w14:paraId="618351A8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before="90" w:line="290" w:lineRule="auto"/>
        <w:ind w:right="872" w:hanging="260"/>
        <w:jc w:val="both"/>
      </w:pPr>
      <w:r>
        <w:t>Step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returned: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consisting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line, headers,</w:t>
      </w:r>
      <w:r>
        <w:rPr>
          <w:spacing w:val="-2"/>
        </w:rPr>
        <w:t xml:space="preserve"> </w:t>
      </w:r>
      <w:r>
        <w:t>and typically</w:t>
      </w:r>
      <w:r>
        <w:rPr>
          <w:spacing w:val="-3"/>
        </w:rPr>
        <w:t xml:space="preserve"> </w:t>
      </w:r>
      <w:r>
        <w:t>a body (HTML,</w:t>
      </w:r>
      <w:r>
        <w:rPr>
          <w:spacing w:val="-3"/>
        </w:rPr>
        <w:t xml:space="preserve"> </w:t>
      </w:r>
      <w:r>
        <w:t>JSON, an</w:t>
      </w:r>
      <w:r>
        <w:rPr>
          <w:spacing w:val="-2"/>
        </w:rPr>
        <w:t xml:space="preserve"> </w:t>
      </w:r>
      <w:r>
        <w:t>image, etc.), which</w:t>
      </w:r>
      <w:r>
        <w:rPr>
          <w:spacing w:val="-2"/>
        </w:rPr>
        <w:t xml:space="preserve"> </w:t>
      </w:r>
      <w:r>
        <w:t>travels back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same </w:t>
      </w:r>
      <w:r>
        <w:rPr>
          <w:spacing w:val="-2"/>
        </w:rPr>
        <w:t>connection.</w:t>
      </w:r>
    </w:p>
    <w:p w14:paraId="05E08E19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before="89" w:line="288" w:lineRule="auto"/>
        <w:ind w:right="723" w:hanging="260"/>
      </w:pPr>
      <w:r>
        <w:t>Step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Rendering: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parses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DOM,</w:t>
      </w:r>
      <w:r>
        <w:rPr>
          <w:spacing w:val="-4"/>
        </w:rPr>
        <w:t xml:space="preserve"> </w:t>
      </w:r>
      <w:r>
        <w:t>fetches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 xml:space="preserve">additional linked resources (CSS, JavaScript, images), builds the render tree, and paints the final page on </w:t>
      </w:r>
      <w:r>
        <w:rPr>
          <w:spacing w:val="-2"/>
        </w:rPr>
        <w:t>screen.</w:t>
      </w:r>
    </w:p>
    <w:p w14:paraId="12B8166C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223"/>
        <w:ind w:left="345" w:hanging="345"/>
      </w:pPr>
      <w:r>
        <w:t>Where</w:t>
      </w:r>
      <w:r>
        <w:rPr>
          <w:spacing w:val="-5"/>
        </w:rPr>
        <w:t xml:space="preserve"> </w:t>
      </w:r>
      <w:r>
        <w:t>Delays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Occur</w:t>
      </w:r>
    </w:p>
    <w:p w14:paraId="3B40EFB2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before="124" w:line="288" w:lineRule="auto"/>
        <w:ind w:right="766" w:hanging="260"/>
      </w:pPr>
      <w:r>
        <w:t>DNS</w:t>
      </w:r>
      <w:r>
        <w:rPr>
          <w:spacing w:val="-2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delay: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cached</w:t>
      </w:r>
      <w:r>
        <w:rPr>
          <w:spacing w:val="-2"/>
        </w:rPr>
        <w:t xml:space="preserve"> </w:t>
      </w:r>
      <w:r>
        <w:t>anywhere,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recursive</w:t>
      </w:r>
      <w:r>
        <w:rPr>
          <w:spacing w:val="-2"/>
        </w:rPr>
        <w:t xml:space="preserve"> </w:t>
      </w:r>
      <w:r>
        <w:t>lookup</w:t>
      </w:r>
      <w:r>
        <w:rPr>
          <w:spacing w:val="-2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multiple DNS servers can add noticeable latency.</w:t>
      </w:r>
    </w:p>
    <w:p w14:paraId="45385DED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line="288" w:lineRule="auto"/>
        <w:ind w:right="440" w:hanging="260"/>
      </w:pPr>
      <w:r>
        <w:t>Connection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delay: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TCP</w:t>
      </w:r>
      <w:r>
        <w:rPr>
          <w:spacing w:val="-3"/>
        </w:rPr>
        <w:t xml:space="preserve"> </w:t>
      </w:r>
      <w:r>
        <w:t>handshake,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especially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TLS</w:t>
      </w:r>
      <w:r>
        <w:rPr>
          <w:spacing w:val="-4"/>
        </w:rPr>
        <w:t xml:space="preserve"> </w:t>
      </w:r>
      <w:r>
        <w:t>handshake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HTTPS,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one or more network round trips before any data is exchanged.</w:t>
      </w:r>
    </w:p>
    <w:p w14:paraId="1E7813E8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line="288" w:lineRule="auto"/>
        <w:ind w:right="715" w:hanging="260"/>
      </w:pPr>
      <w:r>
        <w:t>Network</w:t>
      </w:r>
      <w:r>
        <w:rPr>
          <w:spacing w:val="-3"/>
        </w:rPr>
        <w:t xml:space="preserve"> </w:t>
      </w:r>
      <w:r>
        <w:t>transmission</w:t>
      </w:r>
      <w:r>
        <w:rPr>
          <w:spacing w:val="-6"/>
        </w:rPr>
        <w:t xml:space="preserve"> </w:t>
      </w:r>
      <w:r>
        <w:t>delay: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congestion,</w:t>
      </w:r>
      <w:r>
        <w:rPr>
          <w:spacing w:val="-6"/>
        </w:rPr>
        <w:t xml:space="preserve"> </w:t>
      </w:r>
      <w:r>
        <w:t>and limited bandwidth all add latency to both the request and response.</w:t>
      </w:r>
    </w:p>
    <w:p w14:paraId="7FA077B4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before="93" w:line="290" w:lineRule="auto"/>
        <w:ind w:right="365" w:hanging="260"/>
      </w:pPr>
      <w:r>
        <w:t>Server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delay:</w:t>
      </w:r>
      <w:r>
        <w:rPr>
          <w:spacing w:val="-5"/>
        </w:rPr>
        <w:t xml:space="preserve"> </w:t>
      </w:r>
      <w:r>
        <w:t>slow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queries,</w:t>
      </w:r>
      <w:r>
        <w:rPr>
          <w:spacing w:val="-1"/>
        </w:rPr>
        <w:t xml:space="preserve"> </w:t>
      </w:r>
      <w:r>
        <w:t>unoptimised</w:t>
      </w:r>
      <w:r>
        <w:rPr>
          <w:spacing w:val="-4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overloaded</w:t>
      </w:r>
      <w:r>
        <w:rPr>
          <w:spacing w:val="-1"/>
        </w:rPr>
        <w:t xml:space="preserve"> </w:t>
      </w:r>
      <w:r>
        <w:t>server can significantly delay step 4.</w:t>
      </w:r>
    </w:p>
    <w:p w14:paraId="4A1D3F15" w14:textId="77777777" w:rsidR="004B397D" w:rsidRDefault="004B397D">
      <w:pPr>
        <w:pStyle w:val="ListParagraph"/>
        <w:spacing w:line="290" w:lineRule="auto"/>
        <w:sectPr w:rsidR="004B397D">
          <w:pgSz w:w="12240" w:h="15840"/>
          <w:pgMar w:top="1380" w:right="1080" w:bottom="280" w:left="1440" w:header="720" w:footer="720" w:gutter="0"/>
          <w:cols w:space="720"/>
        </w:sectPr>
      </w:pPr>
    </w:p>
    <w:p w14:paraId="5F09EADC" w14:textId="77777777" w:rsidR="004B397D" w:rsidRDefault="009521B1">
      <w:pPr>
        <w:pStyle w:val="ListParagraph"/>
        <w:numPr>
          <w:ilvl w:val="2"/>
          <w:numId w:val="1"/>
        </w:numPr>
        <w:tabs>
          <w:tab w:val="left" w:pos="341"/>
          <w:tab w:val="left" w:pos="420"/>
        </w:tabs>
        <w:spacing w:before="61" w:line="290" w:lineRule="auto"/>
        <w:ind w:right="468" w:hanging="260"/>
      </w:pPr>
      <w:r>
        <w:lastRenderedPageBreak/>
        <w:t>Rendering</w:t>
      </w:r>
      <w:r>
        <w:rPr>
          <w:spacing w:val="-4"/>
        </w:rPr>
        <w:t xml:space="preserve"> </w:t>
      </w:r>
      <w:r>
        <w:t>delay:</w:t>
      </w:r>
      <w:r>
        <w:rPr>
          <w:spacing w:val="-3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HTML/CSS/JavaScript</w:t>
      </w:r>
      <w:r>
        <w:rPr>
          <w:spacing w:val="-3"/>
        </w:rPr>
        <w:t xml:space="preserve"> </w:t>
      </w:r>
      <w:r>
        <w:t>payloads,</w:t>
      </w:r>
      <w:r>
        <w:rPr>
          <w:spacing w:val="-4"/>
        </w:rPr>
        <w:t xml:space="preserve"> </w:t>
      </w:r>
      <w:r>
        <w:t>render-blocking</w:t>
      </w:r>
      <w:r>
        <w:rPr>
          <w:spacing w:val="-4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stylesheets,</w:t>
      </w:r>
      <w:r>
        <w:rPr>
          <w:spacing w:val="-4"/>
        </w:rPr>
        <w:t xml:space="preserve"> </w:t>
      </w:r>
      <w:r>
        <w:t>and many additional resource requests (images, fonts) can slow down step 6 even after the response has fully arrived.</w:t>
      </w:r>
    </w:p>
    <w:p w14:paraId="1A83D8C9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ind w:left="345" w:hanging="345"/>
        <w:jc w:val="both"/>
      </w:pP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14:paraId="4F2048D9" w14:textId="77777777" w:rsidR="004B397D" w:rsidRDefault="009521B1">
      <w:pPr>
        <w:pStyle w:val="BodyText"/>
        <w:spacing w:line="300" w:lineRule="auto"/>
        <w:ind w:right="355"/>
        <w:jc w:val="both"/>
      </w:pPr>
      <w:r>
        <w:t>DNS</w:t>
      </w:r>
      <w:r>
        <w:rPr>
          <w:spacing w:val="-9"/>
        </w:rPr>
        <w:t xml:space="preserve"> </w:t>
      </w:r>
      <w:r>
        <w:t>acts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internet's</w:t>
      </w:r>
      <w:r>
        <w:rPr>
          <w:spacing w:val="-9"/>
        </w:rPr>
        <w:t xml:space="preserve"> </w:t>
      </w:r>
      <w:r>
        <w:t>directory</w:t>
      </w:r>
      <w:r>
        <w:rPr>
          <w:spacing w:val="-11"/>
        </w:rPr>
        <w:t xml:space="preserve"> </w:t>
      </w:r>
      <w:r>
        <w:t>service: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translates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memorable</w:t>
      </w:r>
      <w:r>
        <w:rPr>
          <w:spacing w:val="-8"/>
        </w:rPr>
        <w:t xml:space="preserve"> </w:t>
      </w:r>
      <w:r>
        <w:t>domain</w:t>
      </w:r>
      <w:r>
        <w:rPr>
          <w:spacing w:val="-9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typed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into the numeric IP address that computers actually use to route network traffic. Without this translation step, the</w:t>
      </w:r>
      <w:r>
        <w:rPr>
          <w:spacing w:val="-12"/>
        </w:rPr>
        <w:t xml:space="preserve"> </w:t>
      </w:r>
      <w:r>
        <w:t>browser</w:t>
      </w:r>
      <w:r>
        <w:rPr>
          <w:spacing w:val="-11"/>
        </w:rPr>
        <w:t xml:space="preserve"> </w:t>
      </w:r>
      <w:r>
        <w:t>would</w:t>
      </w:r>
      <w:r>
        <w:rPr>
          <w:spacing w:val="-14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way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know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physical</w:t>
      </w:r>
      <w:r>
        <w:rPr>
          <w:spacing w:val="-11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connect</w:t>
      </w:r>
      <w:r>
        <w:rPr>
          <w:spacing w:val="-12"/>
        </w:rPr>
        <w:t xml:space="preserve"> </w:t>
      </w:r>
      <w:r>
        <w:t>to.</w:t>
      </w:r>
      <w:r>
        <w:rPr>
          <w:spacing w:val="-12"/>
        </w:rPr>
        <w:t xml:space="preserve"> </w:t>
      </w:r>
      <w:r>
        <w:t>Because</w:t>
      </w:r>
      <w:r>
        <w:rPr>
          <w:spacing w:val="-11"/>
        </w:rPr>
        <w:t xml:space="preserve"> </w:t>
      </w:r>
      <w:r>
        <w:t>DNS</w:t>
      </w:r>
      <w:r>
        <w:rPr>
          <w:spacing w:val="-12"/>
        </w:rPr>
        <w:t xml:space="preserve"> </w:t>
      </w:r>
      <w:r>
        <w:t>lookups</w:t>
      </w:r>
      <w:r>
        <w:rPr>
          <w:spacing w:val="-11"/>
        </w:rPr>
        <w:t xml:space="preserve"> </w:t>
      </w:r>
      <w:r>
        <w:t>happen before any HTTP</w:t>
      </w:r>
      <w:r>
        <w:rPr>
          <w:spacing w:val="-1"/>
        </w:rPr>
        <w:t xml:space="preserve"> </w:t>
      </w:r>
      <w:r>
        <w:t>request can be sent, DNS</w:t>
      </w:r>
      <w:r>
        <w:rPr>
          <w:spacing w:val="-1"/>
        </w:rPr>
        <w:t xml:space="preserve"> </w:t>
      </w:r>
      <w:r>
        <w:t>sits directly on the critical path of every single page load, and caching at multiple levels (browser, OS, router, ISP resolver) exists specifically to avoid repeating this lookup unnecessarily.</w:t>
      </w:r>
    </w:p>
    <w:p w14:paraId="24977EA8" w14:textId="77777777" w:rsidR="004B397D" w:rsidRDefault="009521B1">
      <w:pPr>
        <w:pStyle w:val="Heading4"/>
        <w:numPr>
          <w:ilvl w:val="1"/>
          <w:numId w:val="1"/>
        </w:numPr>
        <w:tabs>
          <w:tab w:val="left" w:pos="345"/>
        </w:tabs>
        <w:spacing w:before="218"/>
        <w:ind w:left="345" w:hanging="345"/>
        <w:jc w:val="both"/>
      </w:pPr>
      <w:r>
        <w:t>Suggested</w:t>
      </w:r>
      <w:r>
        <w:rPr>
          <w:spacing w:val="-5"/>
        </w:rPr>
        <w:t xml:space="preserve"> </w:t>
      </w:r>
      <w:r>
        <w:t>Optimizations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62E2B3FE" w14:textId="77777777" w:rsidR="004B397D" w:rsidRDefault="009521B1">
      <w:pPr>
        <w:pStyle w:val="ListParagraph"/>
        <w:numPr>
          <w:ilvl w:val="0"/>
          <w:numId w:val="5"/>
        </w:numPr>
        <w:tabs>
          <w:tab w:val="left" w:pos="354"/>
          <w:tab w:val="left" w:pos="420"/>
        </w:tabs>
        <w:spacing w:before="122" w:line="290" w:lineRule="auto"/>
        <w:ind w:right="422" w:hanging="341"/>
        <w:jc w:val="both"/>
      </w:pPr>
      <w:r>
        <w:t>Reduce DNS latency using DNS caching, DNS prefetching</w:t>
      </w:r>
      <w:r>
        <w:rPr>
          <w:spacing w:val="-2"/>
        </w:rPr>
        <w:t xml:space="preserve"> </w:t>
      </w:r>
      <w:r>
        <w:t>(&lt;link</w:t>
      </w:r>
      <w:r>
        <w:rPr>
          <w:spacing w:val="-2"/>
        </w:rPr>
        <w:t xml:space="preserve"> </w:t>
      </w:r>
      <w:r>
        <w:t>rel="dns-prefetch"&gt;),</w:t>
      </w:r>
      <w:r>
        <w:rPr>
          <w:spacing w:val="-2"/>
        </w:rPr>
        <w:t xml:space="preserve"> </w:t>
      </w:r>
      <w:r>
        <w:t>and reliable, low-latency</w:t>
      </w:r>
      <w:r>
        <w:rPr>
          <w:spacing w:val="-2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resolvers,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minimise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distinct</w:t>
      </w:r>
      <w:r>
        <w:rPr>
          <w:spacing w:val="-1"/>
        </w:rPr>
        <w:t xml:space="preserve"> </w:t>
      </w:r>
      <w:r>
        <w:t>third-party</w:t>
      </w:r>
      <w:r>
        <w:rPr>
          <w:spacing w:val="-2"/>
        </w:rPr>
        <w:t xml:space="preserve"> </w:t>
      </w:r>
      <w:r>
        <w:t>domains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 xml:space="preserve">depends </w:t>
      </w:r>
      <w:r>
        <w:rPr>
          <w:spacing w:val="-4"/>
        </w:rPr>
        <w:t>on.</w:t>
      </w:r>
    </w:p>
    <w:p w14:paraId="2E20039F" w14:textId="77777777" w:rsidR="004B397D" w:rsidRDefault="009521B1">
      <w:pPr>
        <w:pStyle w:val="ListParagraph"/>
        <w:numPr>
          <w:ilvl w:val="0"/>
          <w:numId w:val="5"/>
        </w:numPr>
        <w:tabs>
          <w:tab w:val="left" w:pos="354"/>
          <w:tab w:val="left" w:pos="420"/>
        </w:tabs>
        <w:spacing w:before="89" w:line="288" w:lineRule="auto"/>
        <w:ind w:right="385" w:hanging="341"/>
        <w:jc w:val="both"/>
      </w:pPr>
      <w:r>
        <w:t>Reduce connection setup cost by using HTTP/2 or HTTP/3 (which support multiplexing and reduce handshake</w:t>
      </w:r>
      <w:r>
        <w:rPr>
          <w:spacing w:val="-4"/>
        </w:rPr>
        <w:t xml:space="preserve"> </w:t>
      </w:r>
      <w:r>
        <w:t>overhead),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persistent/keep-alive</w:t>
      </w:r>
      <w:r>
        <w:rPr>
          <w:spacing w:val="-6"/>
        </w:rPr>
        <w:t xml:space="preserve"> </w:t>
      </w:r>
      <w:r>
        <w:t>connections,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TLS</w:t>
      </w:r>
      <w:r>
        <w:rPr>
          <w:spacing w:val="-4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resumption.</w:t>
      </w:r>
    </w:p>
    <w:p w14:paraId="1D37B744" w14:textId="77777777" w:rsidR="004B397D" w:rsidRDefault="009521B1">
      <w:pPr>
        <w:pStyle w:val="ListParagraph"/>
        <w:numPr>
          <w:ilvl w:val="0"/>
          <w:numId w:val="5"/>
        </w:numPr>
        <w:tabs>
          <w:tab w:val="left" w:pos="354"/>
          <w:tab w:val="left" w:pos="420"/>
        </w:tabs>
        <w:spacing w:line="290" w:lineRule="auto"/>
        <w:ind w:right="1087" w:hanging="341"/>
      </w:pPr>
      <w:r>
        <w:t>Reduce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optimisation,</w:t>
      </w:r>
      <w:r>
        <w:rPr>
          <w:spacing w:val="-3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(e.g., caching rendered pages or query results), and load balancing across multiple servers.</w:t>
      </w:r>
    </w:p>
    <w:p w14:paraId="7D7E70A2" w14:textId="77777777" w:rsidR="004B397D" w:rsidRDefault="009521B1">
      <w:pPr>
        <w:pStyle w:val="ListParagraph"/>
        <w:numPr>
          <w:ilvl w:val="0"/>
          <w:numId w:val="5"/>
        </w:numPr>
        <w:tabs>
          <w:tab w:val="left" w:pos="354"/>
          <w:tab w:val="left" w:pos="420"/>
        </w:tabs>
        <w:spacing w:before="88" w:line="290" w:lineRule="auto"/>
        <w:ind w:right="462" w:hanging="341"/>
      </w:pPr>
      <w:r>
        <w:t>Reduce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compressing</w:t>
      </w:r>
      <w:r>
        <w:rPr>
          <w:spacing w:val="-6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t>(gzip/Brotli),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Network (CDN) to serve resources from a location physically closer to the user, and minifying HTML, CSS, and JavaScript.</w:t>
      </w:r>
    </w:p>
    <w:p w14:paraId="76B3FB3F" w14:textId="77777777" w:rsidR="004B397D" w:rsidRDefault="009521B1">
      <w:pPr>
        <w:pStyle w:val="ListParagraph"/>
        <w:numPr>
          <w:ilvl w:val="0"/>
          <w:numId w:val="5"/>
        </w:numPr>
        <w:tabs>
          <w:tab w:val="left" w:pos="354"/>
          <w:tab w:val="left" w:pos="420"/>
        </w:tabs>
        <w:spacing w:before="91" w:line="290" w:lineRule="auto"/>
        <w:ind w:right="375" w:hanging="341"/>
      </w:pPr>
      <w:r>
        <w:t>Speed up rendering by deferring or asynchronously loading non-critical JavaScript, minimising render-blocking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optimising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lazy-loading</w:t>
      </w:r>
      <w:r>
        <w:rPr>
          <w:spacing w:val="-5"/>
        </w:rPr>
        <w:t xml:space="preserve"> </w:t>
      </w:r>
      <w:r>
        <w:t>images,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HTTP requests needed to display the page.</w:t>
      </w:r>
    </w:p>
    <w:p w14:paraId="71BA9E96" w14:textId="77777777" w:rsidR="004B397D" w:rsidRDefault="004B397D">
      <w:pPr>
        <w:pStyle w:val="BodyText"/>
        <w:spacing w:before="65"/>
      </w:pPr>
    </w:p>
    <w:p w14:paraId="1F62E6B1" w14:textId="77777777" w:rsidR="004B397D" w:rsidRDefault="009521B1">
      <w:pPr>
        <w:pStyle w:val="Heading2"/>
        <w:ind w:left="0" w:firstLine="0"/>
        <w:jc w:val="both"/>
      </w:pPr>
      <w:r>
        <w:t>Overall</w:t>
      </w:r>
      <w:r>
        <w:rPr>
          <w:spacing w:val="-16"/>
        </w:rPr>
        <w:t xml:space="preserve"> </w:t>
      </w:r>
      <w:r>
        <w:rPr>
          <w:spacing w:val="-2"/>
        </w:rPr>
        <w:t>Conclusion</w:t>
      </w:r>
    </w:p>
    <w:p w14:paraId="3038D411" w14:textId="77777777" w:rsidR="004B397D" w:rsidRDefault="009521B1">
      <w:pPr>
        <w:pStyle w:val="BodyText"/>
        <w:spacing w:before="161" w:line="300" w:lineRule="auto"/>
        <w:ind w:right="352"/>
        <w:jc w:val="both"/>
      </w:pP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scenarios,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recurring</w:t>
      </w:r>
      <w:r>
        <w:rPr>
          <w:spacing w:val="-5"/>
        </w:rPr>
        <w:t xml:space="preserve"> </w:t>
      </w:r>
      <w:r>
        <w:t>theme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adherence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standards —</w:t>
      </w:r>
      <w:r>
        <w:rPr>
          <w:spacing w:val="-2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formed HTTP</w:t>
      </w:r>
      <w:r>
        <w:rPr>
          <w:spacing w:val="-2"/>
        </w:rPr>
        <w:t xml:space="preserve"> </w:t>
      </w:r>
      <w:r>
        <w:t>headers,</w:t>
      </w:r>
      <w:r>
        <w:rPr>
          <w:spacing w:val="-2"/>
        </w:rPr>
        <w:t xml:space="preserve"> </w:t>
      </w:r>
      <w:r>
        <w:t>properly</w:t>
      </w:r>
      <w:r>
        <w:rPr>
          <w:spacing w:val="-2"/>
        </w:rPr>
        <w:t xml:space="preserve"> </w:t>
      </w:r>
      <w:r>
        <w:t>nested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HTML/DOM</w:t>
      </w:r>
      <w:r>
        <w:rPr>
          <w:spacing w:val="-2"/>
        </w:rPr>
        <w:t xml:space="preserve"> </w:t>
      </w:r>
      <w:r>
        <w:t>elements,</w:t>
      </w:r>
      <w:r>
        <w:rPr>
          <w:spacing w:val="-2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methods,</w:t>
      </w:r>
      <w:r>
        <w:rPr>
          <w:spacing w:val="-4"/>
        </w:rPr>
        <w:t xml:space="preserve"> </w:t>
      </w:r>
      <w:r>
        <w:t xml:space="preserve">and an efficient browser-server communication pipeline — directly determines the reliability, security, and </w:t>
      </w:r>
      <w:r>
        <w:rPr>
          <w:spacing w:val="-2"/>
        </w:rPr>
        <w:t>performance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web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single</w:t>
      </w:r>
      <w:r>
        <w:rPr>
          <w:spacing w:val="-6"/>
        </w:rPr>
        <w:t xml:space="preserve"> </w:t>
      </w:r>
      <w:r>
        <w:rPr>
          <w:spacing w:val="-2"/>
        </w:rPr>
        <w:t>malformed</w:t>
      </w:r>
      <w:r>
        <w:rPr>
          <w:spacing w:val="-7"/>
        </w:rPr>
        <w:t xml:space="preserve"> </w:t>
      </w:r>
      <w:r>
        <w:rPr>
          <w:spacing w:val="-2"/>
        </w:rPr>
        <w:t>field</w:t>
      </w:r>
      <w:r>
        <w:rPr>
          <w:spacing w:val="-3"/>
        </w:rPr>
        <w:t xml:space="preserve"> </w:t>
      </w:r>
      <w:r>
        <w:rPr>
          <w:spacing w:val="-2"/>
        </w:rPr>
        <w:t>such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negative</w:t>
      </w:r>
      <w:r>
        <w:rPr>
          <w:spacing w:val="-4"/>
        </w:rPr>
        <w:t xml:space="preserve"> </w:t>
      </w:r>
      <w:r>
        <w:rPr>
          <w:spacing w:val="-2"/>
        </w:rPr>
        <w:t>Content-Length,</w:t>
      </w:r>
      <w:r>
        <w:rPr>
          <w:spacing w:val="-7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 xml:space="preserve"> </w:t>
      </w:r>
      <w:r>
        <w:rPr>
          <w:spacing w:val="-2"/>
        </w:rPr>
        <w:t>unclosed</w:t>
      </w:r>
    </w:p>
    <w:p w14:paraId="0F2C59C2" w14:textId="77777777" w:rsidR="004B397D" w:rsidRDefault="009521B1">
      <w:pPr>
        <w:pStyle w:val="BodyText"/>
        <w:spacing w:before="1" w:line="300" w:lineRule="auto"/>
        <w:ind w:right="354"/>
        <w:jc w:val="both"/>
      </w:pPr>
      <w:r>
        <w:t>&lt;p&gt; tag, or the use of GET instead of POST for login credentials may not always cause a visible failure, because browsers are highly fault-tolerant, but each one introduces real risks: parsing ambiguity, security exposure,</w:t>
      </w:r>
      <w:r>
        <w:rPr>
          <w:spacing w:val="-4"/>
        </w:rPr>
        <w:t xml:space="preserve"> </w:t>
      </w:r>
      <w:r>
        <w:t>degraded</w:t>
      </w:r>
      <w:r>
        <w:rPr>
          <w:spacing w:val="-4"/>
        </w:rPr>
        <w:t xml:space="preserve"> </w:t>
      </w:r>
      <w:r>
        <w:t>accessibility,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latency.</w:t>
      </w:r>
      <w:r>
        <w:rPr>
          <w:spacing w:val="-2"/>
        </w:rPr>
        <w:t xml:space="preserve"> </w:t>
      </w:r>
      <w:r>
        <w:t>Consistently</w:t>
      </w:r>
      <w:r>
        <w:rPr>
          <w:spacing w:val="-2"/>
        </w:rPr>
        <w:t xml:space="preserve"> </w:t>
      </w:r>
      <w:r>
        <w:t>validating</w:t>
      </w:r>
      <w:r>
        <w:rPr>
          <w:spacing w:val="-4"/>
        </w:rPr>
        <w:t xml:space="preserve"> </w:t>
      </w:r>
      <w:r>
        <w:t>markup,</w:t>
      </w:r>
      <w:r>
        <w:rPr>
          <w:spacing w:val="-4"/>
        </w:rPr>
        <w:t xml:space="preserve"> </w:t>
      </w:r>
      <w:r>
        <w:t>choosing</w:t>
      </w:r>
      <w:r>
        <w:rPr>
          <w:spacing w:val="-2"/>
        </w:rPr>
        <w:t xml:space="preserve"> </w:t>
      </w:r>
      <w:r>
        <w:t>HTTP methods based on their intended semantics, and optimising each stage of the request-response cycle are therefore essential practices for building standards-compliant, secure, and performant web applications.</w:t>
      </w:r>
    </w:p>
    <w:sectPr w:rsidR="004B397D">
      <w:pgSz w:w="12240" w:h="15840"/>
      <w:pgMar w:top="138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D2CCE" w14:textId="77777777" w:rsidR="0024289F" w:rsidRDefault="0024289F">
      <w:r>
        <w:separator/>
      </w:r>
    </w:p>
  </w:endnote>
  <w:endnote w:type="continuationSeparator" w:id="0">
    <w:p w14:paraId="0BE8D6D4" w14:textId="77777777" w:rsidR="0024289F" w:rsidRDefault="00242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3C9C" w14:textId="77777777" w:rsidR="0024289F" w:rsidRDefault="0024289F">
      <w:r>
        <w:separator/>
      </w:r>
    </w:p>
  </w:footnote>
  <w:footnote w:type="continuationSeparator" w:id="0">
    <w:p w14:paraId="6E17E491" w14:textId="77777777" w:rsidR="0024289F" w:rsidRDefault="002428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420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350" w:hanging="27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80" w:hanging="2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10" w:hanging="2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2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0" w:hanging="2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0" w:hanging="2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2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0" w:hanging="276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355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296" w:hanging="27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32" w:hanging="2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2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2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2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2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2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276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420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350" w:hanging="27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80" w:hanging="2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10" w:hanging="2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2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0" w:hanging="2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0" w:hanging="2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2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0" w:hanging="276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6" w:hanging="3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numFmt w:val="bullet"/>
      <w:lvlText w:val="-"/>
      <w:lvlJc w:val="left"/>
      <w:pPr>
        <w:ind w:left="42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582" w:hanging="1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45" w:hanging="1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7" w:hanging="1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70" w:hanging="1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2" w:hanging="1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5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420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350" w:hanging="27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80" w:hanging="2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10" w:hanging="2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0" w:hanging="2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0" w:hanging="2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0" w:hanging="2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2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0" w:hanging="276"/>
      </w:pPr>
      <w:rPr>
        <w:rFonts w:hint="default"/>
        <w:lang w:val="en-US" w:eastAsia="en-US" w:bidi="ar-SA"/>
      </w:rPr>
    </w:lvl>
  </w:abstractNum>
  <w:num w:numId="1" w16cid:durableId="1400179113">
    <w:abstractNumId w:val="3"/>
  </w:num>
  <w:num w:numId="2" w16cid:durableId="1640257294">
    <w:abstractNumId w:val="2"/>
  </w:num>
  <w:num w:numId="3" w16cid:durableId="845632536">
    <w:abstractNumId w:val="4"/>
  </w:num>
  <w:num w:numId="4" w16cid:durableId="595139264">
    <w:abstractNumId w:val="1"/>
  </w:num>
  <w:num w:numId="5" w16cid:durableId="199302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397D"/>
    <w:rsid w:val="0024289F"/>
    <w:rsid w:val="004B397D"/>
    <w:rsid w:val="007C6CB0"/>
    <w:rsid w:val="009521B1"/>
    <w:rsid w:val="00AD751E"/>
    <w:rsid w:val="00B25D33"/>
    <w:rsid w:val="00BC12D3"/>
    <w:rsid w:val="00ED6892"/>
    <w:rsid w:val="79EA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6EE6"/>
  <w15:docId w15:val="{C77499E1-A2C8-455A-A57A-412FF9B3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1"/>
      <w:ind w:right="358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ind w:left="258" w:hanging="25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97"/>
      <w:ind w:right="359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217"/>
      <w:ind w:left="345" w:hanging="345"/>
      <w:jc w:val="both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2"/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94"/>
      <w:ind w:left="420" w:hanging="3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xamp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2294</Words>
  <Characters>13080</Characters>
  <Application>Microsoft Office Word</Application>
  <DocSecurity>0</DocSecurity>
  <Lines>109</Lines>
  <Paragraphs>30</Paragraphs>
  <ScaleCrop>false</ScaleCrop>
  <Company/>
  <LinksUpToDate>false</LinksUpToDate>
  <CharactersWithSpaces>15344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manoj Kumar</cp:lastModifiedBy>
  <cp:revision>3</cp:revision>
  <dcterms:created xsi:type="dcterms:W3CDTF">2026-07-22T08:01:00Z</dcterms:created>
  <dcterms:modified xsi:type="dcterms:W3CDTF">2026-07-22T08:04:00Z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2026-07-21T00:00:00Z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eyJoZGlkIjoiOTA0MTMzNjk0NWViYzc4YzNhYjNjYTRmZjljYTZkM2YiLCJ1c2VySWQiOiI1NDk3NTc5MzczNDAifQ==</vt:lpwstr>
  </property>
  <property fmtid="{D5CDD505-2E9C-101B-9397-08002B2CF9AE}" pid="8" name="KSOProductBuildVer">
    <vt:lpwstr>1033-12.1.0.26372</vt:lpwstr>
  </property>
  <property fmtid="{D5CDD505-2E9C-101B-9397-08002B2CF9AE}" pid="9" name="ICV">
    <vt:lpwstr>CAD00EBD7670479B97B2DA1B03CD5C5D_13</vt:lpwstr>
  </property>
</Properties>
</file>